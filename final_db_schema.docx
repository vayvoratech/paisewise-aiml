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B0DDC">
      <w:pPr>
        <w:keepNext/>
        <w:spacing w:before="360" w:after="160"/>
      </w:pPr>
      <w:r>
        <w:rPr>
          <w:rFonts w:ascii="Arial" w:hAnsi="Arial"/>
          <w:b/>
          <w:i w:val="0"/>
          <w:sz w:val="36"/>
        </w:rPr>
        <w:t>PaiseWise Database Schema Documentation</w:t>
      </w:r>
    </w:p>
    <w:p w14:paraId="2A93FDA6">
      <w:pPr>
        <w:keepNext/>
        <w:spacing w:before="360" w:after="160"/>
      </w:pPr>
      <w:r>
        <w:rPr>
          <w:rFonts w:ascii="Arial" w:hAnsi="Arial"/>
          <w:b/>
          <w:i w:val="0"/>
          <w:sz w:val="28"/>
        </w:rPr>
        <w:t>Executive Evaluation of Sufficiency</w:t>
      </w:r>
    </w:p>
    <w:p w14:paraId="163F10B7">
      <w:pPr>
        <w:keepNext/>
        <w:spacing w:before="360" w:after="160"/>
      </w:pPr>
      <w:r>
        <w:rPr>
          <w:rFonts w:ascii="Calibri" w:hAnsi="Calibri"/>
          <w:b w:val="0"/>
          <w:i w:val="0"/>
          <w:sz w:val="22"/>
        </w:rPr>
        <w:t>I analyzed the provided information and the newly supplied scripts to determine if it is sufficient to construct database schemas for all Tasks 1 to 6.</w:t>
      </w:r>
    </w:p>
    <w:p w14:paraId="43E59D7D">
      <w:pPr>
        <w:keepNext/>
        <w:spacing w:before="360" w:after="160"/>
      </w:pPr>
      <w:r>
        <w:rPr>
          <w:rFonts w:ascii="Calibri" w:hAnsi="Calibri"/>
          <w:b/>
          <w:i w:val="0"/>
          <w:sz w:val="22"/>
        </w:rPr>
        <w:t xml:space="preserve">  Task 1 (Users &amp; Auth): 100% Sufficient. </w:t>
      </w:r>
      <w:r>
        <w:rPr>
          <w:rFonts w:ascii="Calibri" w:hAnsi="Calibri"/>
          <w:b w:val="0"/>
          <w:i w:val="0"/>
          <w:sz w:val="22"/>
        </w:rPr>
        <w:t>Table schemas (users, refresh_tokens, otp_verifications, kyc_documents), custom ENUMs, indexes, and triggers (such as auto-lock and sync_kyc_status_to_user) are fully specified and integrated.</w:t>
      </w:r>
    </w:p>
    <w:p w14:paraId="0FBA76A6">
      <w:pPr>
        <w:keepNext/>
        <w:spacing w:before="360" w:after="160"/>
      </w:pPr>
      <w:r>
        <w:rPr>
          <w:rFonts w:ascii="Calibri" w:hAnsi="Calibri"/>
          <w:b/>
          <w:i w:val="0"/>
          <w:sz w:val="22"/>
        </w:rPr>
        <w:t xml:space="preserve">  Task 2 (Learning): 100% Sufficient. </w:t>
      </w:r>
      <w:r>
        <w:rPr>
          <w:rFonts w:ascii="Calibri" w:hAnsi="Calibri"/>
          <w:b w:val="0"/>
          <w:i w:val="0"/>
          <w:sz w:val="22"/>
        </w:rPr>
        <w:t>Table schemas (lessons, user_lesson_progress, quiz_questions, quiz_attempts, jargon_terms, user_badges/badges), indexes, and triggers (such as award_lesson_completion_xp and award_quiz_xp) are fully specified and integrated.</w:t>
      </w:r>
    </w:p>
    <w:p w14:paraId="5609AE8C">
      <w:pPr>
        <w:keepNext/>
        <w:spacing w:before="360" w:after="160"/>
      </w:pPr>
      <w:r>
        <w:rPr>
          <w:rFonts w:ascii="Calibri" w:hAnsi="Calibri"/>
          <w:b/>
          <w:i w:val="0"/>
          <w:sz w:val="22"/>
        </w:rPr>
        <w:t xml:space="preserve">  Task 3 &amp; 4 (Market Data / Trading &amp; Portfolio): 100% Sufficient. </w:t>
      </w:r>
      <w:r>
        <w:rPr>
          <w:rFonts w:ascii="Calibri" w:hAnsi="Calibri"/>
          <w:b w:val="0"/>
          <w:i w:val="0"/>
          <w:sz w:val="22"/>
        </w:rPr>
        <w:t>All table schemas (orders, trades, ledger, holdings), custom ENUMs, partial indexes, and calculations (such as UPSERT formulas for holdings average price) are fully specified and integrated.</w:t>
      </w:r>
    </w:p>
    <w:p w14:paraId="253346B6">
      <w:pPr>
        <w:keepNext/>
        <w:spacing w:before="360" w:after="160"/>
      </w:pPr>
      <w:r>
        <w:rPr>
          <w:rFonts w:ascii="Calibri" w:hAnsi="Calibri"/>
          <w:b/>
          <w:i w:val="0"/>
          <w:sz w:val="22"/>
        </w:rPr>
        <w:t xml:space="preserve">  Task 5 (Mutual Funds): 100% Sufficient. </w:t>
      </w:r>
      <w:r>
        <w:rPr>
          <w:rFonts w:ascii="Calibri" w:hAnsi="Calibri"/>
          <w:b w:val="0"/>
          <w:i w:val="0"/>
          <w:sz w:val="22"/>
        </w:rPr>
        <w:t>Table schemas (mf_schemes, mf_investments, sips), ENUMs (mf_transaction_type, mf_transaction_status, sip_status, sip_frequency), and specific constraint relationships are fully specified and integrated.</w:t>
      </w:r>
    </w:p>
    <w:p w14:paraId="75F21CF2">
      <w:pPr>
        <w:keepNext/>
        <w:spacing w:before="360" w:after="160"/>
      </w:pPr>
      <w:r>
        <w:rPr>
          <w:rFonts w:ascii="Calibri" w:hAnsi="Calibri"/>
          <w:b/>
          <w:i w:val="0"/>
          <w:sz w:val="22"/>
        </w:rPr>
        <w:t xml:space="preserve">  Task 6 (Misc): 100% Sufficient. </w:t>
      </w:r>
      <w:r>
        <w:rPr>
          <w:rFonts w:ascii="Calibri" w:hAnsi="Calibri"/>
          <w:b w:val="0"/>
          <w:i w:val="0"/>
          <w:sz w:val="22"/>
        </w:rPr>
        <w:t>Table schemas (notifications, community_posts, community_answers, audit_log, portfolio_insights, user_features), indices, triggers, partitioning, and compliance policies are fully detailed and integrated.</w:t>
      </w:r>
    </w:p>
    <w:p w14:paraId="29460A35">
      <w:pPr>
        <w:keepNext/>
        <w:spacing w:before="280" w:after="120"/>
      </w:pPr>
      <w:r>
        <w:rPr>
          <w:rFonts w:ascii="Arial" w:hAnsi="Arial"/>
          <w:b/>
          <w:color w:val="1B365D"/>
          <w:sz w:val="30"/>
        </w:rPr>
        <w:t>Detailed Guide: Database Schemas</w:t>
      </w:r>
    </w:p>
    <w:p w14:paraId="44BCDE2E">
      <w:pPr>
        <w:keepNext/>
        <w:spacing w:before="360" w:after="160"/>
      </w:pPr>
      <w:r>
        <w:rPr>
          <w:rFonts w:ascii="Arial" w:hAnsi="Arial"/>
          <w:b/>
          <w:i w:val="0"/>
          <w:sz w:val="32"/>
        </w:rPr>
        <w:t>Detailed Guide: Database Schemas</w:t>
      </w:r>
    </w:p>
    <w:p w14:paraId="64A2E31C">
      <w:pPr>
        <w:keepNext/>
        <w:spacing w:before="240" w:after="80"/>
        <w:rPr>
          <w:rFonts w:ascii="Arial" w:hAnsi="Arial"/>
          <w:b/>
          <w:color w:val="2E6F40"/>
          <w:sz w:val="26"/>
        </w:rPr>
      </w:pPr>
      <w:r>
        <w:rPr>
          <w:rFonts w:ascii="Arial" w:hAnsi="Arial"/>
          <w:b/>
          <w:color w:val="2E6F40"/>
          <w:sz w:val="26"/>
        </w:rPr>
        <w:t>TASK 1 — USERS &amp; AUTH</w:t>
      </w:r>
    </w:p>
    <w:p w14:paraId="77021A4C">
      <w:pPr>
        <w:keepNext/>
        <w:spacing w:before="360" w:after="160"/>
      </w:pPr>
      <w:r>
        <w:rPr>
          <w:rFonts w:ascii="Calibri" w:hAnsi="Calibri"/>
          <w:b w:val="0"/>
          <w:i w:val="0"/>
          <w:sz w:val="22"/>
        </w:rPr>
        <w:t>This module handles phone-based OTP authentication, session security (refresh token rotation), and the onboarding KYC validation workflow.</w:t>
      </w:r>
    </w:p>
    <w:p w14:paraId="548644AB">
      <w:pPr>
        <w:keepNext/>
        <w:spacing w:before="360" w:after="160"/>
      </w:pPr>
      <w:r>
        <w:rPr>
          <w:rFonts w:ascii="Arial" w:hAnsi="Arial"/>
          <w:b/>
          <w:i w:val="0"/>
          <w:sz w:val="22"/>
        </w:rPr>
        <w:t>TABLE 1: otp_verifications</w:t>
      </w:r>
    </w:p>
    <w:p w14:paraId="52DB3A27">
      <w:pPr>
        <w:keepNext/>
        <w:spacing w:before="360" w:after="160"/>
      </w:pPr>
      <w:r>
        <w:rPr>
          <w:rFonts w:ascii="Calibri" w:hAnsi="Calibri"/>
          <w:b w:val="0"/>
          <w:i w:val="0"/>
          <w:sz w:val="22"/>
        </w:rPr>
        <w:t>This table tracks every OTP sent to every phone number. It handles expiry, retry counting, lockout, and verification status. Without this table you cannot enforce the 3-attempt limit, the 2-minute expiry, or the 10-minute lockout.</w:t>
      </w:r>
    </w:p>
    <w:tbl>
      <w:tblPr>
        <w:tblStyle w:val="12"/>
        <w:tblW w:w="0" w:type="auto"/>
        <w:tblInd w:w="0" w:type="dxa"/>
        <w:tblLayout w:type="autofit"/>
        <w:tblCellMar>
          <w:top w:w="0" w:type="dxa"/>
          <w:left w:w="108" w:type="dxa"/>
          <w:bottom w:w="0" w:type="dxa"/>
          <w:right w:w="108" w:type="dxa"/>
        </w:tblCellMar>
      </w:tblPr>
      <w:tblGrid>
        <w:gridCol w:w="9360"/>
      </w:tblGrid>
      <w:tr w14:paraId="733420AC">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4120F2CB">
            <w:pPr>
              <w:spacing w:before="0" w:after="0" w:line="240" w:lineRule="auto"/>
            </w:pPr>
            <w:r>
              <w:rPr>
                <w:rFonts w:ascii="Consolas" w:hAnsi="Consolas"/>
                <w:sz w:val="18"/>
              </w:rPr>
              <w:t>CREATE TABLE otp_verifications (</w:t>
            </w:r>
            <w:r>
              <w:rPr>
                <w:rFonts w:ascii="Consolas" w:hAnsi="Consolas"/>
                <w:sz w:val="18"/>
              </w:rPr>
              <w:br w:type="textWrapping"/>
            </w:r>
            <w:r>
              <w:rPr>
                <w:rFonts w:ascii="Consolas" w:hAnsi="Consolas"/>
                <w:sz w:val="18"/>
              </w:rPr>
              <w:t xml:space="preserve">    id                  UUID            PRIMARY KEY DEFAULT gen_random_uuid(),</w:t>
            </w:r>
            <w:r>
              <w:rPr>
                <w:rFonts w:ascii="Consolas" w:hAnsi="Consolas"/>
                <w:sz w:val="18"/>
              </w:rPr>
              <w:br w:type="textWrapping"/>
            </w:r>
            <w:r>
              <w:rPr>
                <w:rFonts w:ascii="Consolas" w:hAnsi="Consolas"/>
                <w:sz w:val="18"/>
              </w:rPr>
              <w:t xml:space="preserve">    phone               VARCHAR(15)     NOT NULL,</w:t>
            </w:r>
            <w:r>
              <w:rPr>
                <w:rFonts w:ascii="Consolas" w:hAnsi="Consolas"/>
                <w:sz w:val="18"/>
              </w:rPr>
              <w:br w:type="textWrapping"/>
            </w:r>
            <w:r>
              <w:rPr>
                <w:rFonts w:ascii="Consolas" w:hAnsi="Consolas"/>
                <w:sz w:val="18"/>
              </w:rPr>
              <w:t xml:space="preserve">    otp_hash            VARCHAR(60)     NOT NULL,</w:t>
            </w:r>
            <w:r>
              <w:rPr>
                <w:rFonts w:ascii="Consolas" w:hAnsi="Consolas"/>
                <w:sz w:val="18"/>
              </w:rPr>
              <w:br w:type="textWrapping"/>
            </w:r>
            <w:r>
              <w:rPr>
                <w:rFonts w:ascii="Consolas" w:hAnsi="Consolas"/>
                <w:sz w:val="18"/>
              </w:rPr>
              <w:t xml:space="preserve">    purpose             VARCHAR(30)     NOT NULL DEFAULT 'LOGIN'</w:t>
            </w:r>
            <w:r>
              <w:rPr>
                <w:rFonts w:ascii="Consolas" w:hAnsi="Consolas"/>
                <w:sz w:val="18"/>
              </w:rPr>
              <w:br w:type="textWrapping"/>
            </w:r>
            <w:r>
              <w:rPr>
                <w:rFonts w:ascii="Consolas" w:hAnsi="Consolas"/>
                <w:sz w:val="18"/>
              </w:rPr>
              <w:t xml:space="preserve">                        CHECK (purpose IN (</w:t>
            </w:r>
            <w:r>
              <w:rPr>
                <w:rFonts w:ascii="Consolas" w:hAnsi="Consolas"/>
                <w:sz w:val="18"/>
              </w:rPr>
              <w:br w:type="textWrapping"/>
            </w:r>
            <w:r>
              <w:rPr>
                <w:rFonts w:ascii="Consolas" w:hAnsi="Consolas"/>
                <w:sz w:val="18"/>
              </w:rPr>
              <w:t xml:space="preserve">                            'LOGIN',</w:t>
            </w:r>
            <w:r>
              <w:rPr>
                <w:rFonts w:ascii="Consolas" w:hAnsi="Consolas"/>
                <w:sz w:val="18"/>
              </w:rPr>
              <w:br w:type="textWrapping"/>
            </w:r>
            <w:r>
              <w:rPr>
                <w:rFonts w:ascii="Consolas" w:hAnsi="Consolas"/>
                <w:sz w:val="18"/>
              </w:rPr>
              <w:t xml:space="preserve">                            'REGISTRATION',</w:t>
            </w:r>
            <w:r>
              <w:rPr>
                <w:rFonts w:ascii="Consolas" w:hAnsi="Consolas"/>
                <w:sz w:val="18"/>
              </w:rPr>
              <w:br w:type="textWrapping"/>
            </w:r>
            <w:r>
              <w:rPr>
                <w:rFonts w:ascii="Consolas" w:hAnsi="Consolas"/>
                <w:sz w:val="18"/>
              </w:rPr>
              <w:t xml:space="preserve">                            'MPIN_RESET',</w:t>
            </w:r>
            <w:r>
              <w:rPr>
                <w:rFonts w:ascii="Consolas" w:hAnsi="Consolas"/>
                <w:sz w:val="18"/>
              </w:rPr>
              <w:br w:type="textWrapping"/>
            </w:r>
            <w:r>
              <w:rPr>
                <w:rFonts w:ascii="Consolas" w:hAnsi="Consolas"/>
                <w:sz w:val="18"/>
              </w:rPr>
              <w:t xml:space="preserve">                            'KYC_VERIFY',</w:t>
            </w:r>
            <w:r>
              <w:rPr>
                <w:rFonts w:ascii="Consolas" w:hAnsi="Consolas"/>
                <w:sz w:val="18"/>
              </w:rPr>
              <w:br w:type="textWrapping"/>
            </w:r>
            <w:r>
              <w:rPr>
                <w:rFonts w:ascii="Consolas" w:hAnsi="Consolas"/>
                <w:sz w:val="18"/>
              </w:rPr>
              <w:t xml:space="preserve">                            'WITHDRAWAL'</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attempts            INTEGER         NOT NULL DEFAULT 0</w:t>
            </w:r>
            <w:r>
              <w:rPr>
                <w:rFonts w:ascii="Consolas" w:hAnsi="Consolas"/>
                <w:sz w:val="18"/>
              </w:rPr>
              <w:br w:type="textWrapping"/>
            </w:r>
            <w:r>
              <w:rPr>
                <w:rFonts w:ascii="Consolas" w:hAnsi="Consolas"/>
                <w:sz w:val="18"/>
              </w:rPr>
              <w:t xml:space="preserve">                        CHECK (attempts &gt;= 0),</w:t>
            </w:r>
            <w:r>
              <w:rPr>
                <w:rFonts w:ascii="Consolas" w:hAnsi="Consolas"/>
                <w:sz w:val="18"/>
              </w:rPr>
              <w:br w:type="textWrapping"/>
            </w:r>
            <w:r>
              <w:rPr>
                <w:rFonts w:ascii="Consolas" w:hAnsi="Consolas"/>
                <w:sz w:val="18"/>
              </w:rPr>
              <w:t xml:space="preserve">    max_attempts        INTEGER         NOT NULL DEFAULT 3,</w:t>
            </w:r>
            <w:r>
              <w:rPr>
                <w:rFonts w:ascii="Consolas" w:hAnsi="Consolas"/>
                <w:sz w:val="18"/>
              </w:rPr>
              <w:br w:type="textWrapping"/>
            </w:r>
            <w:r>
              <w:rPr>
                <w:rFonts w:ascii="Consolas" w:hAnsi="Consolas"/>
                <w:sz w:val="18"/>
              </w:rPr>
              <w:t xml:space="preserve">    is_used             BOOLEAN         NOT NULL DEFAULT false,</w:t>
            </w:r>
            <w:r>
              <w:rPr>
                <w:rFonts w:ascii="Consolas" w:hAnsi="Consolas"/>
                <w:sz w:val="18"/>
              </w:rPr>
              <w:br w:type="textWrapping"/>
            </w:r>
            <w:r>
              <w:rPr>
                <w:rFonts w:ascii="Consolas" w:hAnsi="Consolas"/>
                <w:sz w:val="18"/>
              </w:rPr>
              <w:t xml:space="preserve">    is_locked           BOOLEAN         NOT NULL DEFAULT false,</w:t>
            </w:r>
            <w:r>
              <w:rPr>
                <w:rFonts w:ascii="Consolas" w:hAnsi="Consolas"/>
                <w:sz w:val="18"/>
              </w:rPr>
              <w:br w:type="textWrapping"/>
            </w:r>
            <w:r>
              <w:rPr>
                <w:rFonts w:ascii="Consolas" w:hAnsi="Consolas"/>
                <w:sz w:val="18"/>
              </w:rPr>
              <w:t xml:space="preserve">    locked_until        TIMESTAMPTZ,</w:t>
            </w:r>
            <w:r>
              <w:rPr>
                <w:rFonts w:ascii="Consolas" w:hAnsi="Consolas"/>
                <w:sz w:val="18"/>
              </w:rPr>
              <w:br w:type="textWrapping"/>
            </w:r>
            <w:r>
              <w:rPr>
                <w:rFonts w:ascii="Consolas" w:hAnsi="Consolas"/>
                <w:sz w:val="18"/>
              </w:rPr>
              <w:t xml:space="preserve">    ip_address          VARCHAR(45),</w:t>
            </w:r>
            <w:r>
              <w:rPr>
                <w:rFonts w:ascii="Consolas" w:hAnsi="Consolas"/>
                <w:sz w:val="18"/>
              </w:rPr>
              <w:br w:type="textWrapping"/>
            </w:r>
            <w:r>
              <w:rPr>
                <w:rFonts w:ascii="Consolas" w:hAnsi="Consolas"/>
                <w:sz w:val="18"/>
              </w:rPr>
              <w:t xml:space="preserve">    device_id           VARCHAR(200),</w:t>
            </w:r>
            <w:r>
              <w:rPr>
                <w:rFonts w:ascii="Consolas" w:hAnsi="Consolas"/>
                <w:sz w:val="18"/>
              </w:rPr>
              <w:br w:type="textWrapping"/>
            </w:r>
            <w:r>
              <w:rPr>
                <w:rFonts w:ascii="Consolas" w:hAnsi="Consolas"/>
                <w:sz w:val="18"/>
              </w:rPr>
              <w:t xml:space="preserve">    expires_at          TIMESTAMPTZ     NOT NULL,</w:t>
            </w:r>
            <w:r>
              <w:rPr>
                <w:rFonts w:ascii="Consolas" w:hAnsi="Consolas"/>
                <w:sz w:val="18"/>
              </w:rPr>
              <w:br w:type="textWrapping"/>
            </w:r>
            <w:r>
              <w:rPr>
                <w:rFonts w:ascii="Consolas" w:hAnsi="Consolas"/>
                <w:sz w:val="18"/>
              </w:rPr>
              <w:t xml:space="preserve">    verified_at         TIMESTAMPTZ,</w:t>
            </w:r>
            <w:r>
              <w:rPr>
                <w:rFonts w:ascii="Consolas" w:hAnsi="Consolas"/>
                <w:sz w:val="18"/>
              </w:rPr>
              <w:br w:type="textWrapping"/>
            </w:r>
            <w:r>
              <w:rPr>
                <w:rFonts w:ascii="Consolas" w:hAnsi="Consolas"/>
                <w:sz w:val="18"/>
              </w:rPr>
              <w:t xml:space="preserve">    created_at          TIMESTAMPTZ     NOT NULL DEFAULT NOW()</w:t>
            </w:r>
            <w:r>
              <w:rPr>
                <w:rFonts w:ascii="Consolas" w:hAnsi="Consolas"/>
                <w:sz w:val="18"/>
              </w:rPr>
              <w:br w:type="textWrapping"/>
            </w:r>
            <w:r>
              <w:rPr>
                <w:rFonts w:ascii="Consolas" w:hAnsi="Consolas"/>
                <w:sz w:val="18"/>
              </w:rPr>
              <w:t>);</w:t>
            </w:r>
          </w:p>
        </w:tc>
      </w:tr>
    </w:tbl>
    <w:p w14:paraId="674EF827">
      <w:pPr>
        <w:keepNext/>
        <w:spacing w:before="360" w:after="160"/>
      </w:pPr>
      <w:r>
        <w:rPr>
          <w:rFonts w:ascii="Calibri" w:hAnsi="Calibri"/>
          <w:b w:val="0"/>
          <w:i w:val="0"/>
          <w:sz w:val="22"/>
        </w:rPr>
        <w:t>Column by column explanation:</w:t>
      </w:r>
    </w:p>
    <w:p w14:paraId="72EEC626">
      <w:pPr>
        <w:pStyle w:val="23"/>
        <w:spacing w:before="0" w:after="60"/>
      </w:pPr>
      <w:r>
        <w:rPr>
          <w:rFonts w:ascii="Calibri" w:hAnsi="Calibri"/>
          <w:b w:val="0"/>
          <w:i w:val="0"/>
          <w:sz w:val="22"/>
        </w:rPr>
        <w:t xml:space="preserve">  </w:t>
      </w:r>
      <w:r>
        <w:rPr>
          <w:rFonts w:ascii="Calibri" w:hAnsi="Calibri"/>
          <w:b/>
          <w:i w:val="0"/>
          <w:sz w:val="22"/>
        </w:rPr>
        <w:t>phone</w:t>
      </w:r>
      <w:r>
        <w:rPr>
          <w:rFonts w:ascii="Calibri" w:hAnsi="Calibri"/>
          <w:b w:val="0"/>
          <w:i w:val="0"/>
          <w:sz w:val="22"/>
        </w:rPr>
        <w:t xml:space="preserve"> — The mobile number the OTP was sent to. Format: +919876543210. Not a foreign key to users because OTPs are also sent during registration when the user does not exist yet.</w:t>
      </w:r>
    </w:p>
    <w:p w14:paraId="6F765D3C">
      <w:pPr>
        <w:pStyle w:val="23"/>
        <w:spacing w:before="0" w:after="60"/>
      </w:pPr>
      <w:r>
        <w:rPr>
          <w:rFonts w:ascii="Calibri" w:hAnsi="Calibri"/>
          <w:b w:val="0"/>
          <w:i w:val="0"/>
          <w:sz w:val="22"/>
        </w:rPr>
        <w:t xml:space="preserve">  </w:t>
      </w:r>
      <w:r>
        <w:rPr>
          <w:rFonts w:ascii="Calibri" w:hAnsi="Calibri"/>
          <w:b/>
          <w:i w:val="0"/>
          <w:sz w:val="22"/>
        </w:rPr>
        <w:t>otp_hash</w:t>
      </w:r>
      <w:r>
        <w:rPr>
          <w:rFonts w:ascii="Calibri" w:hAnsi="Calibri"/>
          <w:b w:val="0"/>
          <w:i w:val="0"/>
          <w:sz w:val="22"/>
        </w:rPr>
        <w:t xml:space="preserve"> — BCrypt hash of the 6-digit OTP. The plain OTP is NEVER stored anywhere. When user submits their OTP, you BCrypt compare it against this hash. VARCHAR(60) because BCrypt always produces a 60-character string.</w:t>
      </w:r>
    </w:p>
    <w:p w14:paraId="07EE9C42">
      <w:pPr>
        <w:pStyle w:val="23"/>
        <w:spacing w:before="0" w:after="60"/>
      </w:pPr>
      <w:r>
        <w:rPr>
          <w:rFonts w:ascii="Calibri" w:hAnsi="Calibri"/>
          <w:b w:val="0"/>
          <w:i w:val="0"/>
          <w:sz w:val="22"/>
        </w:rPr>
        <w:t xml:space="preserve">  </w:t>
      </w:r>
      <w:r>
        <w:rPr>
          <w:rFonts w:ascii="Calibri" w:hAnsi="Calibri"/>
          <w:b/>
          <w:i w:val="0"/>
          <w:sz w:val="22"/>
        </w:rPr>
        <w:t>purpose</w:t>
      </w:r>
      <w:r>
        <w:rPr>
          <w:rFonts w:ascii="Calibri" w:hAnsi="Calibri"/>
          <w:b w:val="0"/>
          <w:i w:val="0"/>
          <w:sz w:val="22"/>
        </w:rPr>
        <w:t xml:space="preserve"> — Why this OTP was sent. LOGIN is for daily login. REGISTRATION is for new user signup. MPIN_RESET is when user forgot their MPIN and needs to reset via OTP. KYC_VERIFY is for KYC-related verifications. WITHDRAWAL is for large fund withdrawals requiring extra OTP confirmation. Different purposes can have different expiry times and attempt limits.</w:t>
      </w:r>
    </w:p>
    <w:p w14:paraId="23B8949B">
      <w:pPr>
        <w:pStyle w:val="23"/>
        <w:spacing w:before="0" w:after="60"/>
      </w:pPr>
      <w:r>
        <w:rPr>
          <w:rFonts w:ascii="Calibri" w:hAnsi="Calibri"/>
          <w:b w:val="0"/>
          <w:i w:val="0"/>
          <w:sz w:val="22"/>
        </w:rPr>
        <w:t xml:space="preserve">  </w:t>
      </w:r>
      <w:r>
        <w:rPr>
          <w:rFonts w:ascii="Calibri" w:hAnsi="Calibri"/>
          <w:b/>
          <w:i w:val="0"/>
          <w:sz w:val="22"/>
        </w:rPr>
        <w:t>attempts</w:t>
      </w:r>
      <w:r>
        <w:rPr>
          <w:rFonts w:ascii="Calibri" w:hAnsi="Calibri"/>
          <w:b w:val="0"/>
          <w:i w:val="0"/>
          <w:sz w:val="22"/>
        </w:rPr>
        <w:t xml:space="preserve"> — How many times the user has entered a wrong OTP. Starts at 0. Incremented on every wrong attempt. When this reaches max_attempts, is_locked is set to true and locked_until is set.</w:t>
      </w:r>
    </w:p>
    <w:p w14:paraId="3B84EBF4">
      <w:pPr>
        <w:pStyle w:val="23"/>
        <w:spacing w:before="0" w:after="60"/>
      </w:pPr>
      <w:r>
        <w:rPr>
          <w:rFonts w:ascii="Calibri" w:hAnsi="Calibri"/>
          <w:b w:val="0"/>
          <w:i w:val="0"/>
          <w:sz w:val="22"/>
        </w:rPr>
        <w:t xml:space="preserve">  </w:t>
      </w:r>
      <w:r>
        <w:rPr>
          <w:rFonts w:ascii="Calibri" w:hAnsi="Calibri"/>
          <w:b/>
          <w:i w:val="0"/>
          <w:sz w:val="22"/>
        </w:rPr>
        <w:t>max_attempts</w:t>
      </w:r>
      <w:r>
        <w:rPr>
          <w:rFonts w:ascii="Calibri" w:hAnsi="Calibri"/>
          <w:b w:val="0"/>
          <w:i w:val="0"/>
          <w:sz w:val="22"/>
        </w:rPr>
        <w:t xml:space="preserve"> — Usually 3. Stored per row so you can configure different limits for different purposes. For WITHDRAWAL you might allow only 1 attempt before locking.</w:t>
      </w:r>
    </w:p>
    <w:p w14:paraId="1CBDBF01">
      <w:pPr>
        <w:pStyle w:val="23"/>
        <w:spacing w:before="0" w:after="60"/>
      </w:pPr>
      <w:r>
        <w:rPr>
          <w:rFonts w:ascii="Calibri" w:hAnsi="Calibri"/>
          <w:b w:val="0"/>
          <w:i w:val="0"/>
          <w:sz w:val="22"/>
        </w:rPr>
        <w:t xml:space="preserve">  </w:t>
      </w:r>
      <w:r>
        <w:rPr>
          <w:rFonts w:ascii="Calibri" w:hAnsi="Calibri"/>
          <w:b/>
          <w:i w:val="0"/>
          <w:sz w:val="22"/>
        </w:rPr>
        <w:t>is_used</w:t>
      </w:r>
      <w:r>
        <w:rPr>
          <w:rFonts w:ascii="Calibri" w:hAnsi="Calibri"/>
          <w:b w:val="0"/>
          <w:i w:val="0"/>
          <w:sz w:val="22"/>
        </w:rPr>
        <w:t xml:space="preserve"> — Set to true when a correct OTP is verified. After this, the same OTP cannot be used again even if it has not expired yet. This prevents replay attacks where someone intercepts the OTP and uses it again later.</w:t>
      </w:r>
    </w:p>
    <w:p w14:paraId="3B77D8D5">
      <w:pPr>
        <w:pStyle w:val="23"/>
        <w:spacing w:before="0" w:after="60"/>
      </w:pPr>
      <w:r>
        <w:rPr>
          <w:rFonts w:ascii="Calibri" w:hAnsi="Calibri"/>
          <w:b w:val="0"/>
          <w:i w:val="0"/>
          <w:sz w:val="22"/>
        </w:rPr>
        <w:t xml:space="preserve">  </w:t>
      </w:r>
      <w:r>
        <w:rPr>
          <w:rFonts w:ascii="Calibri" w:hAnsi="Calibri"/>
          <w:b/>
          <w:i w:val="0"/>
          <w:sz w:val="22"/>
        </w:rPr>
        <w:t>is_locked</w:t>
      </w:r>
      <w:r>
        <w:rPr>
          <w:rFonts w:ascii="Calibri" w:hAnsi="Calibri"/>
          <w:b w:val="0"/>
          <w:i w:val="0"/>
          <w:sz w:val="22"/>
        </w:rPr>
        <w:t xml:space="preserve"> — Set to true when attempts reaches max_attempts. Once locked, no more verification attempts are accepted regardless of whether the OTP is correct.</w:t>
      </w:r>
    </w:p>
    <w:p w14:paraId="1CFA7AF4">
      <w:pPr>
        <w:pStyle w:val="23"/>
        <w:spacing w:before="0" w:after="60"/>
      </w:pPr>
      <w:r>
        <w:rPr>
          <w:rFonts w:ascii="Calibri" w:hAnsi="Calibri"/>
          <w:b w:val="0"/>
          <w:i w:val="0"/>
          <w:sz w:val="22"/>
        </w:rPr>
        <w:t xml:space="preserve">  </w:t>
      </w:r>
      <w:r>
        <w:rPr>
          <w:rFonts w:ascii="Calibri" w:hAnsi="Calibri"/>
          <w:b/>
          <w:i w:val="0"/>
          <w:sz w:val="22"/>
        </w:rPr>
        <w:t>locked_until</w:t>
      </w:r>
      <w:r>
        <w:rPr>
          <w:rFonts w:ascii="Calibri" w:hAnsi="Calibri"/>
          <w:b w:val="0"/>
          <w:i w:val="0"/>
          <w:sz w:val="22"/>
        </w:rPr>
        <w:t xml:space="preserve"> — When the lockout ends. Set to NOW() + 10 minutes when locked. Application checks this before allowing a new OTP verification attempt. After this time, user can request a fresh OTP.</w:t>
      </w:r>
    </w:p>
    <w:p w14:paraId="0D61636C">
      <w:pPr>
        <w:pStyle w:val="23"/>
        <w:spacing w:before="0" w:after="60"/>
      </w:pPr>
      <w:r>
        <w:rPr>
          <w:rFonts w:ascii="Calibri" w:hAnsi="Calibri"/>
          <w:b w:val="0"/>
          <w:i w:val="0"/>
          <w:sz w:val="22"/>
        </w:rPr>
        <w:t xml:space="preserve">  </w:t>
      </w:r>
      <w:r>
        <w:rPr>
          <w:rFonts w:ascii="Calibri" w:hAnsi="Calibri"/>
          <w:b/>
          <w:i w:val="0"/>
          <w:sz w:val="22"/>
        </w:rPr>
        <w:t>ip_address</w:t>
      </w:r>
      <w:r>
        <w:rPr>
          <w:rFonts w:ascii="Calibri" w:hAnsi="Calibri"/>
          <w:b w:val="0"/>
          <w:i w:val="0"/>
          <w:sz w:val="22"/>
        </w:rPr>
        <w:t xml:space="preserve"> — IP address of the device that requested the OTP. Stored for fraud detection. If the same IP is requesting OTPs for many different phone numbers, it signals an enumeration attack.</w:t>
      </w:r>
    </w:p>
    <w:p w14:paraId="4D843200">
      <w:pPr>
        <w:pStyle w:val="23"/>
        <w:spacing w:before="0" w:after="60"/>
      </w:pPr>
      <w:r>
        <w:rPr>
          <w:rFonts w:ascii="Calibri" w:hAnsi="Calibri"/>
          <w:b w:val="0"/>
          <w:i w:val="0"/>
          <w:sz w:val="22"/>
        </w:rPr>
        <w:t xml:space="preserve">  </w:t>
      </w:r>
      <w:r>
        <w:rPr>
          <w:rFonts w:ascii="Calibri" w:hAnsi="Calibri"/>
          <w:b/>
          <w:i w:val="0"/>
          <w:sz w:val="22"/>
        </w:rPr>
        <w:t>device_id</w:t>
      </w:r>
      <w:r>
        <w:rPr>
          <w:rFonts w:ascii="Calibri" w:hAnsi="Calibri"/>
          <w:b w:val="0"/>
          <w:i w:val="0"/>
          <w:sz w:val="22"/>
        </w:rPr>
        <w:t xml:space="preserve"> — The mobile device identifier from the React Native app. Used alongside IP for fraud detection.</w:t>
      </w:r>
    </w:p>
    <w:p w14:paraId="0644A176">
      <w:pPr>
        <w:pStyle w:val="23"/>
        <w:spacing w:before="0" w:after="60"/>
      </w:pPr>
      <w:r>
        <w:rPr>
          <w:rFonts w:ascii="Calibri" w:hAnsi="Calibri"/>
          <w:b w:val="0"/>
          <w:i w:val="0"/>
          <w:sz w:val="22"/>
        </w:rPr>
        <w:t xml:space="preserve">  </w:t>
      </w:r>
      <w:r>
        <w:rPr>
          <w:rFonts w:ascii="Calibri" w:hAnsi="Calibri"/>
          <w:b/>
          <w:i w:val="0"/>
          <w:sz w:val="22"/>
        </w:rPr>
        <w:t>expires_at</w:t>
      </w:r>
      <w:r>
        <w:rPr>
          <w:rFonts w:ascii="Calibri" w:hAnsi="Calibri"/>
          <w:b w:val="0"/>
          <w:i w:val="0"/>
          <w:sz w:val="22"/>
        </w:rPr>
        <w:t xml:space="preserve"> — When this OTP expires. Set to NOW() + 2 minutes for LOGIN. Set to NOW() + 5 minutes for MPIN_RESET (user needs a bit more time). Application checks this before accepting any OTP verification attempt. Expired OTPs are rejected even if correct.</w:t>
      </w:r>
    </w:p>
    <w:p w14:paraId="09A58637">
      <w:pPr>
        <w:pStyle w:val="23"/>
        <w:spacing w:before="0" w:after="60"/>
      </w:pPr>
      <w:r>
        <w:rPr>
          <w:rFonts w:ascii="Calibri" w:hAnsi="Calibri"/>
          <w:b w:val="0"/>
          <w:i w:val="0"/>
          <w:sz w:val="22"/>
        </w:rPr>
        <w:t xml:space="preserve">  </w:t>
      </w:r>
      <w:r>
        <w:rPr>
          <w:rFonts w:ascii="Calibri" w:hAnsi="Calibri"/>
          <w:b/>
          <w:i w:val="0"/>
          <w:sz w:val="22"/>
        </w:rPr>
        <w:t>verified_at</w:t>
      </w:r>
      <w:r>
        <w:rPr>
          <w:rFonts w:ascii="Calibri" w:hAnsi="Calibri"/>
          <w:b w:val="0"/>
          <w:i w:val="0"/>
          <w:sz w:val="22"/>
        </w:rPr>
        <w:t xml:space="preserve"> — When the OTP was successfully verified. NULL until successful verification. Stored for audit trail.</w:t>
      </w:r>
    </w:p>
    <w:p w14:paraId="551D1669">
      <w:pPr>
        <w:keepNext/>
        <w:spacing w:before="360" w:after="160"/>
      </w:pPr>
      <w:r>
        <w:rPr>
          <w:rFonts w:ascii="Calibri" w:hAnsi="Calibri"/>
          <w:b w:val="0"/>
          <w:i w:val="0"/>
          <w:sz w:val="22"/>
        </w:rPr>
        <w:t>Business rules enforced by this table:</w:t>
      </w:r>
    </w:p>
    <w:p w14:paraId="258EBA8B">
      <w:pPr>
        <w:pStyle w:val="23"/>
        <w:spacing w:before="0" w:after="60"/>
      </w:pPr>
      <w:r>
        <w:rPr>
          <w:rFonts w:ascii="Calibri" w:hAnsi="Calibri"/>
          <w:b w:val="0"/>
          <w:i w:val="0"/>
          <w:sz w:val="22"/>
        </w:rPr>
        <w:t xml:space="preserve">  </w:t>
      </w:r>
      <w:r>
        <w:rPr>
          <w:rFonts w:ascii="Calibri" w:hAnsi="Calibri"/>
          <w:b/>
          <w:i w:val="0"/>
          <w:sz w:val="22"/>
        </w:rPr>
        <w:t>Rule 1</w:t>
      </w:r>
      <w:r>
        <w:rPr>
          <w:rFonts w:ascii="Calibri" w:hAnsi="Calibri"/>
          <w:b w:val="0"/>
          <w:i w:val="0"/>
          <w:sz w:val="22"/>
        </w:rPr>
        <w:t xml:space="preserve"> — Before accepting OTP input, application checks: is_locked = false AND attempts &lt; max_attempts AND expires_at &gt; NOW() AND is_used = false.</w:t>
      </w:r>
    </w:p>
    <w:p w14:paraId="7E20EC9C">
      <w:pPr>
        <w:pStyle w:val="23"/>
        <w:spacing w:before="0" w:after="60"/>
      </w:pPr>
      <w:r>
        <w:rPr>
          <w:rFonts w:ascii="Calibri" w:hAnsi="Calibri"/>
          <w:b w:val="0"/>
          <w:i w:val="0"/>
          <w:sz w:val="22"/>
        </w:rPr>
        <w:t xml:space="preserve">  </w:t>
      </w:r>
      <w:r>
        <w:rPr>
          <w:rFonts w:ascii="Calibri" w:hAnsi="Calibri"/>
          <w:b/>
          <w:i w:val="0"/>
          <w:sz w:val="22"/>
        </w:rPr>
        <w:t>Rule 2</w:t>
      </w:r>
      <w:r>
        <w:rPr>
          <w:rFonts w:ascii="Calibri" w:hAnsi="Calibri"/>
          <w:b w:val="0"/>
          <w:i w:val="0"/>
          <w:sz w:val="22"/>
        </w:rPr>
        <w:t xml:space="preserve"> — On wrong OTP: UPDATE otp_verifications SET attempts = attempts + 1 WHERE id = ? — then check if attempts now equals max_attempts and if so set is_locked = true and locked_until = NOW() + interval '10 minutes'.</w:t>
      </w:r>
    </w:p>
    <w:p w14:paraId="53E8DCF7">
      <w:pPr>
        <w:pStyle w:val="23"/>
        <w:spacing w:before="0" w:after="60"/>
      </w:pPr>
      <w:r>
        <w:rPr>
          <w:rFonts w:ascii="Calibri" w:hAnsi="Calibri"/>
          <w:b w:val="0"/>
          <w:i w:val="0"/>
          <w:sz w:val="22"/>
        </w:rPr>
        <w:t xml:space="preserve">  </w:t>
      </w:r>
      <w:r>
        <w:rPr>
          <w:rFonts w:ascii="Calibri" w:hAnsi="Calibri"/>
          <w:b/>
          <w:i w:val="0"/>
          <w:sz w:val="22"/>
        </w:rPr>
        <w:t>Rule 3</w:t>
      </w:r>
      <w:r>
        <w:rPr>
          <w:rFonts w:ascii="Calibri" w:hAnsi="Calibri"/>
          <w:b w:val="0"/>
          <w:i w:val="0"/>
          <w:sz w:val="22"/>
        </w:rPr>
        <w:t xml:space="preserve"> — On correct OTP: UPDATE otp_verifications SET is_used = true, verified_at = NOW() WHERE id = ?.</w:t>
      </w:r>
    </w:p>
    <w:p w14:paraId="236C7E45">
      <w:pPr>
        <w:pStyle w:val="23"/>
        <w:spacing w:before="0" w:after="60"/>
      </w:pPr>
      <w:r>
        <w:rPr>
          <w:rFonts w:ascii="Calibri" w:hAnsi="Calibri"/>
          <w:b w:val="0"/>
          <w:i w:val="0"/>
          <w:sz w:val="22"/>
        </w:rPr>
        <w:t xml:space="preserve">  </w:t>
      </w:r>
      <w:r>
        <w:rPr>
          <w:rFonts w:ascii="Calibri" w:hAnsi="Calibri"/>
          <w:b/>
          <w:i w:val="0"/>
          <w:sz w:val="22"/>
        </w:rPr>
        <w:t>Rule 4</w:t>
      </w:r>
      <w:r>
        <w:rPr>
          <w:rFonts w:ascii="Calibri" w:hAnsi="Calibri"/>
          <w:b w:val="0"/>
          <w:i w:val="0"/>
          <w:sz w:val="22"/>
        </w:rPr>
        <w:t xml:space="preserve"> — Only the most recent non-expired OTP per phone per purpose is valid. When a new OTP is requested for the same phone, mark all previous OTPs for that phone and purpose as is_used = true before inserting the new one.</w:t>
      </w:r>
    </w:p>
    <w:p w14:paraId="0B6223DB">
      <w:pPr>
        <w:keepNext/>
        <w:spacing w:before="360" w:after="160"/>
      </w:pPr>
      <w:r>
        <w:rPr>
          <w:rFonts w:ascii="Calibri" w:hAnsi="Calibri"/>
          <w:b w:val="0"/>
          <w:i w:val="0"/>
          <w:sz w:val="22"/>
        </w:rPr>
        <w:t>Indexes:</w:t>
      </w:r>
    </w:p>
    <w:tbl>
      <w:tblPr>
        <w:tblStyle w:val="12"/>
        <w:tblW w:w="0" w:type="auto"/>
        <w:tblInd w:w="0" w:type="dxa"/>
        <w:tblLayout w:type="autofit"/>
        <w:tblCellMar>
          <w:top w:w="0" w:type="dxa"/>
          <w:left w:w="108" w:type="dxa"/>
          <w:bottom w:w="0" w:type="dxa"/>
          <w:right w:w="108" w:type="dxa"/>
        </w:tblCellMar>
      </w:tblPr>
      <w:tblGrid>
        <w:gridCol w:w="9360"/>
      </w:tblGrid>
      <w:tr w14:paraId="442ABA5B">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758CA48">
            <w:pPr>
              <w:spacing w:before="0" w:after="0" w:line="240" w:lineRule="auto"/>
            </w:pPr>
            <w:r>
              <w:rPr>
                <w:rFonts w:ascii="Consolas" w:hAnsi="Consolas"/>
                <w:sz w:val="18"/>
              </w:rPr>
              <w:t>-- Most critical: look up latest OTP for a phone number when verifying</w:t>
            </w:r>
            <w:r>
              <w:rPr>
                <w:rFonts w:ascii="Consolas" w:hAnsi="Consolas"/>
                <w:sz w:val="18"/>
              </w:rPr>
              <w:br w:type="textWrapping"/>
            </w:r>
            <w:r>
              <w:rPr>
                <w:rFonts w:ascii="Consolas" w:hAnsi="Consolas"/>
                <w:sz w:val="18"/>
              </w:rPr>
              <w:t>CREATE INDEX idx_otp_verifications_phone_purpose</w:t>
            </w:r>
            <w:r>
              <w:rPr>
                <w:rFonts w:ascii="Consolas" w:hAnsi="Consolas"/>
                <w:sz w:val="18"/>
              </w:rPr>
              <w:br w:type="textWrapping"/>
            </w:r>
            <w:r>
              <w:rPr>
                <w:rFonts w:ascii="Consolas" w:hAnsi="Consolas"/>
                <w:sz w:val="18"/>
              </w:rPr>
              <w:t xml:space="preserve">    ON otp_verifications(phone, purpose, created_at DESC)</w:t>
            </w:r>
            <w:r>
              <w:rPr>
                <w:rFonts w:ascii="Consolas" w:hAnsi="Consolas"/>
                <w:sz w:val="18"/>
              </w:rPr>
              <w:br w:type="textWrapping"/>
            </w:r>
            <w:r>
              <w:rPr>
                <w:rFonts w:ascii="Consolas" w:hAnsi="Consolas"/>
                <w:sz w:val="18"/>
              </w:rPr>
              <w:t xml:space="preserve">    WHERE is_used = false AND is_locked = false;</w:t>
            </w:r>
            <w:r>
              <w:rPr>
                <w:rFonts w:ascii="Consolas" w:hAnsi="Consolas"/>
                <w:sz w:val="18"/>
              </w:rPr>
              <w:br w:type="textWrapping"/>
            </w:r>
            <w:r>
              <w:rPr>
                <w:rFonts w:ascii="Consolas" w:hAnsi="Consolas"/>
                <w:sz w:val="18"/>
              </w:rPr>
              <w:br w:type="textWrapping"/>
            </w:r>
            <w:r>
              <w:rPr>
                <w:rFonts w:ascii="Consolas" w:hAnsi="Consolas"/>
                <w:sz w:val="18"/>
              </w:rPr>
              <w:t>-- Fraud detection: how many OTPs from this IP in last hour?</w:t>
            </w:r>
            <w:r>
              <w:rPr>
                <w:rFonts w:ascii="Consolas" w:hAnsi="Consolas"/>
                <w:sz w:val="18"/>
              </w:rPr>
              <w:br w:type="textWrapping"/>
            </w:r>
            <w:r>
              <w:rPr>
                <w:rFonts w:ascii="Consolas" w:hAnsi="Consolas"/>
                <w:sz w:val="18"/>
              </w:rPr>
              <w:t>CREATE INDEX idx_otp_verifications_ip</w:t>
            </w:r>
            <w:r>
              <w:rPr>
                <w:rFonts w:ascii="Consolas" w:hAnsi="Consolas"/>
                <w:sz w:val="18"/>
              </w:rPr>
              <w:br w:type="textWrapping"/>
            </w:r>
            <w:r>
              <w:rPr>
                <w:rFonts w:ascii="Consolas" w:hAnsi="Consolas"/>
                <w:sz w:val="18"/>
              </w:rPr>
              <w:t xml:space="preserve">    ON otp_verifications(ip_address, created_at DESC)</w:t>
            </w:r>
            <w:r>
              <w:rPr>
                <w:rFonts w:ascii="Consolas" w:hAnsi="Consolas"/>
                <w:sz w:val="18"/>
              </w:rPr>
              <w:br w:type="textWrapping"/>
            </w:r>
            <w:r>
              <w:rPr>
                <w:rFonts w:ascii="Consolas" w:hAnsi="Consolas"/>
                <w:sz w:val="18"/>
              </w:rPr>
              <w:t xml:space="preserve">    WHERE ip_address IS NOT NULL;</w:t>
            </w:r>
            <w:r>
              <w:rPr>
                <w:rFonts w:ascii="Consolas" w:hAnsi="Consolas"/>
                <w:sz w:val="18"/>
              </w:rPr>
              <w:br w:type="textWrapping"/>
            </w:r>
            <w:r>
              <w:rPr>
                <w:rFonts w:ascii="Consolas" w:hAnsi="Consolas"/>
                <w:sz w:val="18"/>
              </w:rPr>
              <w:br w:type="textWrapping"/>
            </w:r>
            <w:r>
              <w:rPr>
                <w:rFonts w:ascii="Consolas" w:hAnsi="Consolas"/>
                <w:sz w:val="18"/>
              </w:rPr>
              <w:t>-- Cleanup job: find all expired OTPs to delete</w:t>
            </w:r>
            <w:r>
              <w:rPr>
                <w:rFonts w:ascii="Consolas" w:hAnsi="Consolas"/>
                <w:sz w:val="18"/>
              </w:rPr>
              <w:br w:type="textWrapping"/>
            </w:r>
            <w:r>
              <w:rPr>
                <w:rFonts w:ascii="Consolas" w:hAnsi="Consolas"/>
                <w:sz w:val="18"/>
              </w:rPr>
              <w:t>CREATE INDEX idx_otp_verifications_expires</w:t>
            </w:r>
            <w:r>
              <w:rPr>
                <w:rFonts w:ascii="Consolas" w:hAnsi="Consolas"/>
                <w:sz w:val="18"/>
              </w:rPr>
              <w:br w:type="textWrapping"/>
            </w:r>
            <w:r>
              <w:rPr>
                <w:rFonts w:ascii="Consolas" w:hAnsi="Consolas"/>
                <w:sz w:val="18"/>
              </w:rPr>
              <w:t xml:space="preserve">    ON otp_verifications(expires_at)</w:t>
            </w:r>
            <w:r>
              <w:rPr>
                <w:rFonts w:ascii="Consolas" w:hAnsi="Consolas"/>
                <w:sz w:val="18"/>
              </w:rPr>
              <w:br w:type="textWrapping"/>
            </w:r>
            <w:r>
              <w:rPr>
                <w:rFonts w:ascii="Consolas" w:hAnsi="Consolas"/>
                <w:sz w:val="18"/>
              </w:rPr>
              <w:t xml:space="preserve">    WHERE is_used = false;</w:t>
            </w:r>
          </w:p>
        </w:tc>
      </w:tr>
    </w:tbl>
    <w:p w14:paraId="38E3AAB5">
      <w:pPr>
        <w:keepNext/>
        <w:spacing w:before="360" w:after="160"/>
      </w:pPr>
      <w:r>
        <w:rPr>
          <w:rFonts w:ascii="Calibri" w:hAnsi="Calibri"/>
          <w:b w:val="0"/>
          <w:i w:val="0"/>
          <w:sz w:val="22"/>
        </w:rPr>
        <w:t>Trigger — Auto-invalidate previous OTPs when new OTP requested:</w:t>
      </w:r>
    </w:p>
    <w:tbl>
      <w:tblPr>
        <w:tblStyle w:val="12"/>
        <w:tblW w:w="0" w:type="auto"/>
        <w:tblInd w:w="0" w:type="dxa"/>
        <w:tblLayout w:type="autofit"/>
        <w:tblCellMar>
          <w:top w:w="0" w:type="dxa"/>
          <w:left w:w="108" w:type="dxa"/>
          <w:bottom w:w="0" w:type="dxa"/>
          <w:right w:w="108" w:type="dxa"/>
        </w:tblCellMar>
      </w:tblPr>
      <w:tblGrid>
        <w:gridCol w:w="9360"/>
      </w:tblGrid>
      <w:tr w14:paraId="71889F71">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2D889EBD">
            <w:pPr>
              <w:spacing w:before="0" w:after="0" w:line="240" w:lineRule="auto"/>
            </w:pPr>
            <w:r>
              <w:rPr>
                <w:rFonts w:ascii="Consolas" w:hAnsi="Consolas"/>
                <w:sz w:val="18"/>
              </w:rPr>
              <w:t>CREATE OR REPLACE FUNCTION invalidate_previous_otps()</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 When a new OTP is inserted for the same phone + purpose,</w:t>
            </w:r>
            <w:r>
              <w:rPr>
                <w:rFonts w:ascii="Consolas" w:hAnsi="Consolas"/>
                <w:sz w:val="18"/>
              </w:rPr>
              <w:br w:type="textWrapping"/>
            </w:r>
            <w:r>
              <w:rPr>
                <w:rFonts w:ascii="Consolas" w:hAnsi="Consolas"/>
                <w:sz w:val="18"/>
              </w:rPr>
              <w:t xml:space="preserve">    -- mark all previous unused OTPs as used</w:t>
            </w:r>
            <w:r>
              <w:rPr>
                <w:rFonts w:ascii="Consolas" w:hAnsi="Consolas"/>
                <w:sz w:val="18"/>
              </w:rPr>
              <w:br w:type="textWrapping"/>
            </w:r>
            <w:r>
              <w:rPr>
                <w:rFonts w:ascii="Consolas" w:hAnsi="Consolas"/>
                <w:sz w:val="18"/>
              </w:rPr>
              <w:t xml:space="preserve">    UPDATE otp_verifications</w:t>
            </w:r>
            <w:r>
              <w:rPr>
                <w:rFonts w:ascii="Consolas" w:hAnsi="Consolas"/>
                <w:sz w:val="18"/>
              </w:rPr>
              <w:br w:type="textWrapping"/>
            </w:r>
            <w:r>
              <w:rPr>
                <w:rFonts w:ascii="Consolas" w:hAnsi="Consolas"/>
                <w:sz w:val="18"/>
              </w:rPr>
              <w:t xml:space="preserve">    SET is_used = true</w:t>
            </w:r>
            <w:r>
              <w:rPr>
                <w:rFonts w:ascii="Consolas" w:hAnsi="Consolas"/>
                <w:sz w:val="18"/>
              </w:rPr>
              <w:br w:type="textWrapping"/>
            </w:r>
            <w:r>
              <w:rPr>
                <w:rFonts w:ascii="Consolas" w:hAnsi="Consolas"/>
                <w:sz w:val="18"/>
              </w:rPr>
              <w:t xml:space="preserve">    WHERE phone = NEW.phone</w:t>
            </w:r>
            <w:r>
              <w:rPr>
                <w:rFonts w:ascii="Consolas" w:hAnsi="Consolas"/>
                <w:sz w:val="18"/>
              </w:rPr>
              <w:br w:type="textWrapping"/>
            </w:r>
            <w:r>
              <w:rPr>
                <w:rFonts w:ascii="Consolas" w:hAnsi="Consolas"/>
                <w:sz w:val="18"/>
              </w:rPr>
              <w:t xml:space="preserve">      AND purpose = NEW.purpose</w:t>
            </w:r>
            <w:r>
              <w:rPr>
                <w:rFonts w:ascii="Consolas" w:hAnsi="Consolas"/>
                <w:sz w:val="18"/>
              </w:rPr>
              <w:br w:type="textWrapping"/>
            </w:r>
            <w:r>
              <w:rPr>
                <w:rFonts w:ascii="Consolas" w:hAnsi="Consolas"/>
                <w:sz w:val="18"/>
              </w:rPr>
              <w:t xml:space="preserve">      AND id != NEW.id</w:t>
            </w:r>
            <w:r>
              <w:rPr>
                <w:rFonts w:ascii="Consolas" w:hAnsi="Consolas"/>
                <w:sz w:val="18"/>
              </w:rPr>
              <w:br w:type="textWrapping"/>
            </w:r>
            <w:r>
              <w:rPr>
                <w:rFonts w:ascii="Consolas" w:hAnsi="Consolas"/>
                <w:sz w:val="18"/>
              </w:rPr>
              <w:t xml:space="preserve">      AND is_used = false;</w:t>
            </w:r>
            <w:r>
              <w:rPr>
                <w:rFonts w:ascii="Consolas" w:hAnsi="Consolas"/>
                <w:sz w:val="18"/>
              </w:rPr>
              <w:br w:type="textWrapping"/>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trg_invalidate_previous_otps</w:t>
            </w:r>
            <w:r>
              <w:rPr>
                <w:rFonts w:ascii="Consolas" w:hAnsi="Consolas"/>
                <w:sz w:val="18"/>
              </w:rPr>
              <w:br w:type="textWrapping"/>
            </w:r>
            <w:r>
              <w:rPr>
                <w:rFonts w:ascii="Consolas" w:hAnsi="Consolas"/>
                <w:sz w:val="18"/>
              </w:rPr>
              <w:t xml:space="preserve">    AFTER INSERT ON otp_verifications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invalidate_previous_otps();</w:t>
            </w:r>
          </w:p>
        </w:tc>
      </w:tr>
    </w:tbl>
    <w:p w14:paraId="4D115CD0">
      <w:pPr>
        <w:keepNext/>
        <w:spacing w:before="360" w:after="160"/>
      </w:pPr>
      <w:r>
        <w:rPr>
          <w:rFonts w:ascii="Calibri" w:hAnsi="Calibri"/>
          <w:b w:val="0"/>
          <w:i w:val="0"/>
          <w:sz w:val="22"/>
        </w:rPr>
        <w:t>Trigger — Auto-lock when max attempts reached:</w:t>
      </w:r>
    </w:p>
    <w:tbl>
      <w:tblPr>
        <w:tblStyle w:val="12"/>
        <w:tblW w:w="0" w:type="auto"/>
        <w:tblInd w:w="0" w:type="dxa"/>
        <w:tblLayout w:type="autofit"/>
        <w:tblCellMar>
          <w:top w:w="0" w:type="dxa"/>
          <w:left w:w="108" w:type="dxa"/>
          <w:bottom w:w="0" w:type="dxa"/>
          <w:right w:w="108" w:type="dxa"/>
        </w:tblCellMar>
      </w:tblPr>
      <w:tblGrid>
        <w:gridCol w:w="9360"/>
      </w:tblGrid>
      <w:tr w14:paraId="3B55D24B">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257EE4E3">
            <w:pPr>
              <w:spacing w:before="0" w:after="0" w:line="240" w:lineRule="auto"/>
            </w:pPr>
            <w:r>
              <w:rPr>
                <w:rFonts w:ascii="Consolas" w:hAnsi="Consolas"/>
                <w:sz w:val="18"/>
              </w:rPr>
              <w:t>CREATE OR REPLACE FUNCTION check_otp_lock()</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 After incrementing attempts, check if we should lock</w:t>
            </w:r>
            <w:r>
              <w:rPr>
                <w:rFonts w:ascii="Consolas" w:hAnsi="Consolas"/>
                <w:sz w:val="18"/>
              </w:rPr>
              <w:br w:type="textWrapping"/>
            </w:r>
            <w:r>
              <w:rPr>
                <w:rFonts w:ascii="Consolas" w:hAnsi="Consolas"/>
                <w:sz w:val="18"/>
              </w:rPr>
              <w:t xml:space="preserve">    IF NEW.attempts &gt;= NEW.max_attempts AND OLD.attempts &lt; NEW.max_attempts THEN</w:t>
            </w:r>
            <w:r>
              <w:rPr>
                <w:rFonts w:ascii="Consolas" w:hAnsi="Consolas"/>
                <w:sz w:val="18"/>
              </w:rPr>
              <w:br w:type="textWrapping"/>
            </w:r>
            <w:r>
              <w:rPr>
                <w:rFonts w:ascii="Consolas" w:hAnsi="Consolas"/>
                <w:sz w:val="18"/>
              </w:rPr>
              <w:t xml:space="preserve">        NEW.is_locked := true;</w:t>
            </w:r>
            <w:r>
              <w:rPr>
                <w:rFonts w:ascii="Consolas" w:hAnsi="Consolas"/>
                <w:sz w:val="18"/>
              </w:rPr>
              <w:br w:type="textWrapping"/>
            </w:r>
            <w:r>
              <w:rPr>
                <w:rFonts w:ascii="Consolas" w:hAnsi="Consolas"/>
                <w:sz w:val="18"/>
              </w:rPr>
              <w:t xml:space="preserve">        NEW.locked_until := NOW() + INTERVAL '10 minutes';</w:t>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trg_otp_auto_lock</w:t>
            </w:r>
            <w:r>
              <w:rPr>
                <w:rFonts w:ascii="Consolas" w:hAnsi="Consolas"/>
                <w:sz w:val="18"/>
              </w:rPr>
              <w:br w:type="textWrapping"/>
            </w:r>
            <w:r>
              <w:rPr>
                <w:rFonts w:ascii="Consolas" w:hAnsi="Consolas"/>
                <w:sz w:val="18"/>
              </w:rPr>
              <w:t xml:space="preserve">    BEFORE UPDATE OF attempts ON otp_verifications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check_otp_lock();</w:t>
            </w:r>
          </w:p>
        </w:tc>
      </w:tr>
    </w:tbl>
    <w:p w14:paraId="04B8D425">
      <w:pPr>
        <w:keepNext/>
        <w:spacing w:before="360" w:after="160"/>
      </w:pPr>
      <w:r>
        <w:rPr>
          <w:rFonts w:ascii="Calibri" w:hAnsi="Calibri"/>
          <w:b w:val="0"/>
          <w:i w:val="0"/>
          <w:sz w:val="22"/>
        </w:rPr>
        <w:t>Cleanup job — Delete expired OTPs (run daily via cron):</w:t>
      </w:r>
    </w:p>
    <w:tbl>
      <w:tblPr>
        <w:tblStyle w:val="12"/>
        <w:tblW w:w="0" w:type="auto"/>
        <w:tblInd w:w="0" w:type="dxa"/>
        <w:tblLayout w:type="autofit"/>
        <w:tblCellMar>
          <w:top w:w="0" w:type="dxa"/>
          <w:left w:w="108" w:type="dxa"/>
          <w:bottom w:w="0" w:type="dxa"/>
          <w:right w:w="108" w:type="dxa"/>
        </w:tblCellMar>
      </w:tblPr>
      <w:tblGrid>
        <w:gridCol w:w="9360"/>
      </w:tblGrid>
      <w:tr w14:paraId="43C29F2E">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19DE8634">
            <w:pPr>
              <w:spacing w:before="0" w:after="0" w:line="240" w:lineRule="auto"/>
            </w:pPr>
            <w:r>
              <w:rPr>
                <w:rFonts w:ascii="Consolas" w:hAnsi="Consolas"/>
                <w:sz w:val="18"/>
              </w:rPr>
              <w:t>-- Run this via a scheduled job every night at 2 AM</w:t>
            </w:r>
            <w:r>
              <w:rPr>
                <w:rFonts w:ascii="Consolas" w:hAnsi="Consolas"/>
                <w:sz w:val="18"/>
              </w:rPr>
              <w:br w:type="textWrapping"/>
            </w:r>
            <w:r>
              <w:rPr>
                <w:rFonts w:ascii="Consolas" w:hAnsi="Consolas"/>
                <w:sz w:val="18"/>
              </w:rPr>
              <w:t>-- Deletes OTPs older than 24 hours to keep the table small</w:t>
            </w:r>
            <w:r>
              <w:rPr>
                <w:rFonts w:ascii="Consolas" w:hAnsi="Consolas"/>
                <w:sz w:val="18"/>
              </w:rPr>
              <w:br w:type="textWrapping"/>
            </w:r>
            <w:r>
              <w:rPr>
                <w:rFonts w:ascii="Consolas" w:hAnsi="Consolas"/>
                <w:sz w:val="18"/>
              </w:rPr>
              <w:t>DELETE FROM otp_verifications</w:t>
            </w:r>
            <w:r>
              <w:rPr>
                <w:rFonts w:ascii="Consolas" w:hAnsi="Consolas"/>
                <w:sz w:val="18"/>
              </w:rPr>
              <w:br w:type="textWrapping"/>
            </w:r>
            <w:r>
              <w:rPr>
                <w:rFonts w:ascii="Consolas" w:hAnsi="Consolas"/>
                <w:sz w:val="18"/>
              </w:rPr>
              <w:t>WHERE created_at &lt; NOW() - INTERVAL '24 hours';</w:t>
            </w:r>
          </w:p>
        </w:tc>
      </w:tr>
    </w:tbl>
    <w:p w14:paraId="34160AC3">
      <w:pPr>
        <w:keepNext/>
        <w:spacing w:before="360" w:after="160"/>
      </w:pPr>
    </w:p>
    <w:p w14:paraId="1BCC284B">
      <w:pPr>
        <w:keepNext/>
        <w:spacing w:before="360" w:after="160"/>
      </w:pPr>
      <w:r>
        <w:rPr>
          <w:rFonts w:ascii="Arial" w:hAnsi="Arial"/>
          <w:b/>
          <w:i w:val="0"/>
          <w:sz w:val="22"/>
        </w:rPr>
        <w:t>TABLE 2: kyc_documents</w:t>
      </w:r>
    </w:p>
    <w:p w14:paraId="2F6B9C66">
      <w:pPr>
        <w:keepNext/>
        <w:spacing w:before="360" w:after="160"/>
      </w:pPr>
      <w:r>
        <w:rPr>
          <w:rFonts w:ascii="Calibri" w:hAnsi="Calibri"/>
          <w:b w:val="0"/>
          <w:i w:val="0"/>
          <w:sz w:val="22"/>
        </w:rPr>
        <w:t>This table stores the complete KYC submission record for each user. The users table only has a kyc_status flag. This table has the full detail: what documents were submitted, DigiLocker references, video KYC result, reviewer comments, and complete audit trail of status changes.</w:t>
      </w:r>
    </w:p>
    <w:tbl>
      <w:tblPr>
        <w:tblStyle w:val="12"/>
        <w:tblW w:w="0" w:type="auto"/>
        <w:tblInd w:w="0" w:type="dxa"/>
        <w:tblLayout w:type="autofit"/>
        <w:tblCellMar>
          <w:top w:w="0" w:type="dxa"/>
          <w:left w:w="108" w:type="dxa"/>
          <w:bottom w:w="0" w:type="dxa"/>
          <w:right w:w="108" w:type="dxa"/>
        </w:tblCellMar>
      </w:tblPr>
      <w:tblGrid>
        <w:gridCol w:w="9360"/>
      </w:tblGrid>
      <w:tr w14:paraId="2B9183AC">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15E80A83">
            <w:pPr>
              <w:spacing w:before="0" w:after="0" w:line="240" w:lineRule="auto"/>
            </w:pPr>
            <w:r>
              <w:rPr>
                <w:rFonts w:ascii="Consolas" w:hAnsi="Consolas"/>
                <w:sz w:val="18"/>
              </w:rPr>
              <w:t>CREATE TYPE kyc_document_status AS ENUM (</w:t>
            </w:r>
            <w:r>
              <w:rPr>
                <w:rFonts w:ascii="Consolas" w:hAnsi="Consolas"/>
                <w:sz w:val="18"/>
              </w:rPr>
              <w:br w:type="textWrapping"/>
            </w:r>
            <w:r>
              <w:rPr>
                <w:rFonts w:ascii="Consolas" w:hAnsi="Consolas"/>
                <w:sz w:val="18"/>
              </w:rPr>
              <w:t xml:space="preserve">    'INITIATED',</w:t>
            </w:r>
            <w:r>
              <w:rPr>
                <w:rFonts w:ascii="Consolas" w:hAnsi="Consolas"/>
                <w:sz w:val="18"/>
              </w:rPr>
              <w:br w:type="textWrapping"/>
            </w:r>
            <w:r>
              <w:rPr>
                <w:rFonts w:ascii="Consolas" w:hAnsi="Consolas"/>
                <w:sz w:val="18"/>
              </w:rPr>
              <w:t xml:space="preserve">    'PAN_SUBMITTED',</w:t>
            </w:r>
            <w:r>
              <w:rPr>
                <w:rFonts w:ascii="Consolas" w:hAnsi="Consolas"/>
                <w:sz w:val="18"/>
              </w:rPr>
              <w:br w:type="textWrapping"/>
            </w:r>
            <w:r>
              <w:rPr>
                <w:rFonts w:ascii="Consolas" w:hAnsi="Consolas"/>
                <w:sz w:val="18"/>
              </w:rPr>
              <w:t xml:space="preserve">    'DIGILOCKER_COMPLETED',</w:t>
            </w:r>
            <w:r>
              <w:rPr>
                <w:rFonts w:ascii="Consolas" w:hAnsi="Consolas"/>
                <w:sz w:val="18"/>
              </w:rPr>
              <w:br w:type="textWrapping"/>
            </w:r>
            <w:r>
              <w:rPr>
                <w:rFonts w:ascii="Consolas" w:hAnsi="Consolas"/>
                <w:sz w:val="18"/>
              </w:rPr>
              <w:t xml:space="preserve">    'VIDEO_KYC_PENDING',</w:t>
            </w:r>
            <w:r>
              <w:rPr>
                <w:rFonts w:ascii="Consolas" w:hAnsi="Consolas"/>
                <w:sz w:val="18"/>
              </w:rPr>
              <w:br w:type="textWrapping"/>
            </w:r>
            <w:r>
              <w:rPr>
                <w:rFonts w:ascii="Consolas" w:hAnsi="Consolas"/>
                <w:sz w:val="18"/>
              </w:rPr>
              <w:t xml:space="preserve">    'VIDEO_KYC_COMPLETED',</w:t>
            </w:r>
            <w:r>
              <w:rPr>
                <w:rFonts w:ascii="Consolas" w:hAnsi="Consolas"/>
                <w:sz w:val="18"/>
              </w:rPr>
              <w:br w:type="textWrapping"/>
            </w:r>
            <w:r>
              <w:rPr>
                <w:rFonts w:ascii="Consolas" w:hAnsi="Consolas"/>
                <w:sz w:val="18"/>
              </w:rPr>
              <w:t xml:space="preserve">    'UNDER_REVIEW',</w:t>
            </w:r>
            <w:r>
              <w:rPr>
                <w:rFonts w:ascii="Consolas" w:hAnsi="Consolas"/>
                <w:sz w:val="18"/>
              </w:rPr>
              <w:br w:type="textWrapping"/>
            </w:r>
            <w:r>
              <w:rPr>
                <w:rFonts w:ascii="Consolas" w:hAnsi="Consolas"/>
                <w:sz w:val="18"/>
              </w:rPr>
              <w:t xml:space="preserve">    'VERIFIED',</w:t>
            </w:r>
            <w:r>
              <w:rPr>
                <w:rFonts w:ascii="Consolas" w:hAnsi="Consolas"/>
                <w:sz w:val="18"/>
              </w:rPr>
              <w:br w:type="textWrapping"/>
            </w:r>
            <w:r>
              <w:rPr>
                <w:rFonts w:ascii="Consolas" w:hAnsi="Consolas"/>
                <w:sz w:val="18"/>
              </w:rPr>
              <w:t xml:space="preserve">    'REJECTED',</w:t>
            </w:r>
            <w:r>
              <w:rPr>
                <w:rFonts w:ascii="Consolas" w:hAnsi="Consolas"/>
                <w:sz w:val="18"/>
              </w:rPr>
              <w:br w:type="textWrapping"/>
            </w:r>
            <w:r>
              <w:rPr>
                <w:rFonts w:ascii="Consolas" w:hAnsi="Consolas"/>
                <w:sz w:val="18"/>
              </w:rPr>
              <w:t xml:space="preserve">    'RESUBMISSION_REQUIRED'</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CREATE TYPE kyc_rejection_reason AS ENUM (</w:t>
            </w:r>
            <w:r>
              <w:rPr>
                <w:rFonts w:ascii="Consolas" w:hAnsi="Consolas"/>
                <w:sz w:val="18"/>
              </w:rPr>
              <w:br w:type="textWrapping"/>
            </w:r>
            <w:r>
              <w:rPr>
                <w:rFonts w:ascii="Consolas" w:hAnsi="Consolas"/>
                <w:sz w:val="18"/>
              </w:rPr>
              <w:t xml:space="preserve">    'PAN_MISMATCH',</w:t>
            </w:r>
            <w:r>
              <w:rPr>
                <w:rFonts w:ascii="Consolas" w:hAnsi="Consolas"/>
                <w:sz w:val="18"/>
              </w:rPr>
              <w:br w:type="textWrapping"/>
            </w:r>
            <w:r>
              <w:rPr>
                <w:rFonts w:ascii="Consolas" w:hAnsi="Consolas"/>
                <w:sz w:val="18"/>
              </w:rPr>
              <w:t xml:space="preserve">    'NAME_MISMATCH',</w:t>
            </w:r>
            <w:r>
              <w:rPr>
                <w:rFonts w:ascii="Consolas" w:hAnsi="Consolas"/>
                <w:sz w:val="18"/>
              </w:rPr>
              <w:br w:type="textWrapping"/>
            </w:r>
            <w:r>
              <w:rPr>
                <w:rFonts w:ascii="Consolas" w:hAnsi="Consolas"/>
                <w:sz w:val="18"/>
              </w:rPr>
              <w:t xml:space="preserve">    'POOR_DOCUMENT_QUALITY',</w:t>
            </w:r>
            <w:r>
              <w:rPr>
                <w:rFonts w:ascii="Consolas" w:hAnsi="Consolas"/>
                <w:sz w:val="18"/>
              </w:rPr>
              <w:br w:type="textWrapping"/>
            </w:r>
            <w:r>
              <w:rPr>
                <w:rFonts w:ascii="Consolas" w:hAnsi="Consolas"/>
                <w:sz w:val="18"/>
              </w:rPr>
              <w:t xml:space="preserve">    'FAKE_DOCUMENT_SUSPECTED',</w:t>
            </w:r>
            <w:r>
              <w:rPr>
                <w:rFonts w:ascii="Consolas" w:hAnsi="Consolas"/>
                <w:sz w:val="18"/>
              </w:rPr>
              <w:br w:type="textWrapping"/>
            </w:r>
            <w:r>
              <w:rPr>
                <w:rFonts w:ascii="Consolas" w:hAnsi="Consolas"/>
                <w:sz w:val="18"/>
              </w:rPr>
              <w:t xml:space="preserve">    'INCOMPLETE_SUBMISSION',</w:t>
            </w:r>
            <w:r>
              <w:rPr>
                <w:rFonts w:ascii="Consolas" w:hAnsi="Consolas"/>
                <w:sz w:val="18"/>
              </w:rPr>
              <w:br w:type="textWrapping"/>
            </w:r>
            <w:r>
              <w:rPr>
                <w:rFonts w:ascii="Consolas" w:hAnsi="Consolas"/>
                <w:sz w:val="18"/>
              </w:rPr>
              <w:t xml:space="preserve">    'FACE_MISMATCH',</w:t>
            </w:r>
            <w:r>
              <w:rPr>
                <w:rFonts w:ascii="Consolas" w:hAnsi="Consolas"/>
                <w:sz w:val="18"/>
              </w:rPr>
              <w:br w:type="textWrapping"/>
            </w:r>
            <w:r>
              <w:rPr>
                <w:rFonts w:ascii="Consolas" w:hAnsi="Consolas"/>
                <w:sz w:val="18"/>
              </w:rPr>
              <w:t xml:space="preserve">    'ADDRESS_MISMATCH',</w:t>
            </w:r>
            <w:r>
              <w:rPr>
                <w:rFonts w:ascii="Consolas" w:hAnsi="Consolas"/>
                <w:sz w:val="18"/>
              </w:rPr>
              <w:br w:type="textWrapping"/>
            </w:r>
            <w:r>
              <w:rPr>
                <w:rFonts w:ascii="Consolas" w:hAnsi="Consolas"/>
                <w:sz w:val="18"/>
              </w:rPr>
              <w:t xml:space="preserve">    'MINOR_DETECTED',</w:t>
            </w:r>
            <w:r>
              <w:rPr>
                <w:rFonts w:ascii="Consolas" w:hAnsi="Consolas"/>
                <w:sz w:val="18"/>
              </w:rPr>
              <w:br w:type="textWrapping"/>
            </w:r>
            <w:r>
              <w:rPr>
                <w:rFonts w:ascii="Consolas" w:hAnsi="Consolas"/>
                <w:sz w:val="18"/>
              </w:rPr>
              <w:t xml:space="preserve">    'DUPLICATE_PAN',</w:t>
            </w:r>
            <w:r>
              <w:rPr>
                <w:rFonts w:ascii="Consolas" w:hAnsi="Consolas"/>
                <w:sz w:val="18"/>
              </w:rPr>
              <w:br w:type="textWrapping"/>
            </w:r>
            <w:r>
              <w:rPr>
                <w:rFonts w:ascii="Consolas" w:hAnsi="Consolas"/>
                <w:sz w:val="18"/>
              </w:rPr>
              <w:t xml:space="preserve">    'OTHER'</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CREATE TABLE kyc_documents (</w:t>
            </w:r>
            <w:r>
              <w:rPr>
                <w:rFonts w:ascii="Consolas" w:hAnsi="Consolas"/>
                <w:sz w:val="18"/>
              </w:rPr>
              <w:br w:type="textWrapping"/>
            </w:r>
            <w:r>
              <w:rPr>
                <w:rFonts w:ascii="Consolas" w:hAnsi="Consolas"/>
                <w:sz w:val="18"/>
              </w:rPr>
              <w:t xml:space="preserve">    id                          UUID                    PRIMARY KEY DEFAULT gen_random_uuid(),</w:t>
            </w:r>
            <w:r>
              <w:rPr>
                <w:rFonts w:ascii="Consolas" w:hAnsi="Consolas"/>
                <w:sz w:val="18"/>
              </w:rPr>
              <w:br w:type="textWrapping"/>
            </w:r>
            <w:r>
              <w:rPr>
                <w:rFonts w:ascii="Consolas" w:hAnsi="Consolas"/>
                <w:sz w:val="18"/>
              </w:rPr>
              <w:t xml:space="preserve">    user_id                     UUID                    NOT NULL REFERENCES users(id),</w:t>
            </w:r>
            <w:r>
              <w:rPr>
                <w:rFonts w:ascii="Consolas" w:hAnsi="Consolas"/>
                <w:sz w:val="18"/>
              </w:rPr>
              <w:br w:type="textWrapping"/>
            </w:r>
            <w:r>
              <w:rPr>
                <w:rFonts w:ascii="Consolas" w:hAnsi="Consolas"/>
                <w:sz w:val="18"/>
              </w:rPr>
              <w:br w:type="textWrapping"/>
            </w:r>
            <w:r>
              <w:rPr>
                <w:rFonts w:ascii="Consolas" w:hAnsi="Consolas"/>
                <w:sz w:val="18"/>
              </w:rPr>
              <w:t xml:space="preserve">    -- Status tracking</w:t>
            </w:r>
            <w:r>
              <w:rPr>
                <w:rFonts w:ascii="Consolas" w:hAnsi="Consolas"/>
                <w:sz w:val="18"/>
              </w:rPr>
              <w:br w:type="textWrapping"/>
            </w:r>
            <w:r>
              <w:rPr>
                <w:rFonts w:ascii="Consolas" w:hAnsi="Consolas"/>
                <w:sz w:val="18"/>
              </w:rPr>
              <w:t xml:space="preserve">    status                      kyc_document_status     NOT NULL DEFAULT 'INITIATED',</w:t>
            </w:r>
            <w:r>
              <w:rPr>
                <w:rFonts w:ascii="Consolas" w:hAnsi="Consolas"/>
                <w:sz w:val="18"/>
              </w:rPr>
              <w:br w:type="textWrapping"/>
            </w:r>
            <w:r>
              <w:rPr>
                <w:rFonts w:ascii="Consolas" w:hAnsi="Consolas"/>
                <w:sz w:val="18"/>
              </w:rPr>
              <w:t xml:space="preserve">    attempt_number              INTEGER                 NOT NULL DEFAULT 1,</w:t>
            </w:r>
            <w:r>
              <w:rPr>
                <w:rFonts w:ascii="Consolas" w:hAnsi="Consolas"/>
                <w:sz w:val="18"/>
              </w:rPr>
              <w:br w:type="textWrapping"/>
            </w:r>
            <w:r>
              <w:rPr>
                <w:rFonts w:ascii="Consolas" w:hAnsi="Consolas"/>
                <w:sz w:val="18"/>
              </w:rPr>
              <w:br w:type="textWrapping"/>
            </w:r>
            <w:r>
              <w:rPr>
                <w:rFonts w:ascii="Consolas" w:hAnsi="Consolas"/>
                <w:sz w:val="18"/>
              </w:rPr>
              <w:t xml:space="preserve">    -- PAN details (encrypted)</w:t>
            </w:r>
            <w:r>
              <w:rPr>
                <w:rFonts w:ascii="Consolas" w:hAnsi="Consolas"/>
                <w:sz w:val="18"/>
              </w:rPr>
              <w:br w:type="textWrapping"/>
            </w:r>
            <w:r>
              <w:rPr>
                <w:rFonts w:ascii="Consolas" w:hAnsi="Consolas"/>
                <w:sz w:val="18"/>
              </w:rPr>
              <w:t xml:space="preserve">    pan_encrypted               TEXT,</w:t>
            </w:r>
            <w:r>
              <w:rPr>
                <w:rFonts w:ascii="Consolas" w:hAnsi="Consolas"/>
                <w:sz w:val="18"/>
              </w:rPr>
              <w:br w:type="textWrapping"/>
            </w:r>
            <w:r>
              <w:rPr>
                <w:rFonts w:ascii="Consolas" w:hAnsi="Consolas"/>
                <w:sz w:val="18"/>
              </w:rPr>
              <w:t xml:space="preserve">    pan_last4                   VARCHAR(4),</w:t>
            </w:r>
            <w:r>
              <w:rPr>
                <w:rFonts w:ascii="Consolas" w:hAnsi="Consolas"/>
                <w:sz w:val="18"/>
              </w:rPr>
              <w:br w:type="textWrapping"/>
            </w:r>
            <w:r>
              <w:rPr>
                <w:rFonts w:ascii="Consolas" w:hAnsi="Consolas"/>
                <w:sz w:val="18"/>
              </w:rPr>
              <w:t xml:space="preserve">    pan_name                    VARCHAR(200),</w:t>
            </w:r>
            <w:r>
              <w:rPr>
                <w:rFonts w:ascii="Consolas" w:hAnsi="Consolas"/>
                <w:sz w:val="18"/>
              </w:rPr>
              <w:br w:type="textWrapping"/>
            </w:r>
            <w:r>
              <w:rPr>
                <w:rFonts w:ascii="Consolas" w:hAnsi="Consolas"/>
                <w:sz w:val="18"/>
              </w:rPr>
              <w:t xml:space="preserve">    pan_dob                     DATE,</w:t>
            </w:r>
            <w:r>
              <w:rPr>
                <w:rFonts w:ascii="Consolas" w:hAnsi="Consolas"/>
                <w:sz w:val="18"/>
              </w:rPr>
              <w:br w:type="textWrapping"/>
            </w:r>
            <w:r>
              <w:rPr>
                <w:rFonts w:ascii="Consolas" w:hAnsi="Consolas"/>
                <w:sz w:val="18"/>
              </w:rPr>
              <w:t xml:space="preserve">    pan_verified_at             TIMESTAMPTZ,</w:t>
            </w:r>
            <w:r>
              <w:rPr>
                <w:rFonts w:ascii="Consolas" w:hAnsi="Consolas"/>
                <w:sz w:val="18"/>
              </w:rPr>
              <w:br w:type="textWrapping"/>
            </w:r>
            <w:r>
              <w:rPr>
                <w:rFonts w:ascii="Consolas" w:hAnsi="Consolas"/>
                <w:sz w:val="18"/>
              </w:rPr>
              <w:br w:type="textWrapping"/>
            </w:r>
            <w:r>
              <w:rPr>
                <w:rFonts w:ascii="Consolas" w:hAnsi="Consolas"/>
                <w:sz w:val="18"/>
              </w:rPr>
              <w:t xml:space="preserve">    -- Aadhaar details (NEVER store full Aadhaar)</w:t>
            </w:r>
            <w:r>
              <w:rPr>
                <w:rFonts w:ascii="Consolas" w:hAnsi="Consolas"/>
                <w:sz w:val="18"/>
              </w:rPr>
              <w:br w:type="textWrapping"/>
            </w:r>
            <w:r>
              <w:rPr>
                <w:rFonts w:ascii="Consolas" w:hAnsi="Consolas"/>
                <w:sz w:val="18"/>
              </w:rPr>
              <w:t xml:space="preserve">    aadhaar_last4               VARCHAR(4),</w:t>
            </w:r>
            <w:r>
              <w:rPr>
                <w:rFonts w:ascii="Consolas" w:hAnsi="Consolas"/>
                <w:sz w:val="18"/>
              </w:rPr>
              <w:br w:type="textWrapping"/>
            </w:r>
            <w:r>
              <w:rPr>
                <w:rFonts w:ascii="Consolas" w:hAnsi="Consolas"/>
                <w:sz w:val="18"/>
              </w:rPr>
              <w:t xml:space="preserve">    aadhaar_name                VARCHAR(200),</w:t>
            </w:r>
            <w:r>
              <w:rPr>
                <w:rFonts w:ascii="Consolas" w:hAnsi="Consolas"/>
                <w:sz w:val="18"/>
              </w:rPr>
              <w:br w:type="textWrapping"/>
            </w:r>
            <w:r>
              <w:rPr>
                <w:rFonts w:ascii="Consolas" w:hAnsi="Consolas"/>
                <w:sz w:val="18"/>
              </w:rPr>
              <w:t xml:space="preserve">    aadhaar_dob                 DATE,</w:t>
            </w:r>
            <w:r>
              <w:rPr>
                <w:rFonts w:ascii="Consolas" w:hAnsi="Consolas"/>
                <w:sz w:val="18"/>
              </w:rPr>
              <w:br w:type="textWrapping"/>
            </w:r>
            <w:r>
              <w:rPr>
                <w:rFonts w:ascii="Consolas" w:hAnsi="Consolas"/>
                <w:sz w:val="18"/>
              </w:rPr>
              <w:t xml:space="preserve">    aadhaar_gender              VARCHAR(10),</w:t>
            </w:r>
            <w:r>
              <w:rPr>
                <w:rFonts w:ascii="Consolas" w:hAnsi="Consolas"/>
                <w:sz w:val="18"/>
              </w:rPr>
              <w:br w:type="textWrapping"/>
            </w:r>
            <w:r>
              <w:rPr>
                <w:rFonts w:ascii="Consolas" w:hAnsi="Consolas"/>
                <w:sz w:val="18"/>
              </w:rPr>
              <w:t xml:space="preserve">    aadhaar_address             JSONB,</w:t>
            </w:r>
            <w:r>
              <w:rPr>
                <w:rFonts w:ascii="Consolas" w:hAnsi="Consolas"/>
                <w:sz w:val="18"/>
              </w:rPr>
              <w:br w:type="textWrapping"/>
            </w:r>
            <w:r>
              <w:rPr>
                <w:rFonts w:ascii="Consolas" w:hAnsi="Consolas"/>
                <w:sz w:val="18"/>
              </w:rPr>
              <w:t xml:space="preserve">    aadhaar_verified_at         TIMESTAMPTZ,</w:t>
            </w:r>
            <w:r>
              <w:rPr>
                <w:rFonts w:ascii="Consolas" w:hAnsi="Consolas"/>
                <w:sz w:val="18"/>
              </w:rPr>
              <w:br w:type="textWrapping"/>
            </w:r>
            <w:r>
              <w:rPr>
                <w:rFonts w:ascii="Consolas" w:hAnsi="Consolas"/>
                <w:sz w:val="18"/>
              </w:rPr>
              <w:br w:type="textWrapping"/>
            </w:r>
            <w:r>
              <w:rPr>
                <w:rFonts w:ascii="Consolas" w:hAnsi="Consolas"/>
                <w:sz w:val="18"/>
              </w:rPr>
              <w:t xml:space="preserve">    -- DigiLocker integration</w:t>
            </w:r>
            <w:r>
              <w:rPr>
                <w:rFonts w:ascii="Consolas" w:hAnsi="Consolas"/>
                <w:sz w:val="18"/>
              </w:rPr>
              <w:br w:type="textWrapping"/>
            </w:r>
            <w:r>
              <w:rPr>
                <w:rFonts w:ascii="Consolas" w:hAnsi="Consolas"/>
                <w:sz w:val="18"/>
              </w:rPr>
              <w:t xml:space="preserve">    digilocker_state            VARCHAR(100),</w:t>
            </w:r>
            <w:r>
              <w:rPr>
                <w:rFonts w:ascii="Consolas" w:hAnsi="Consolas"/>
                <w:sz w:val="18"/>
              </w:rPr>
              <w:br w:type="textWrapping"/>
            </w:r>
            <w:r>
              <w:rPr>
                <w:rFonts w:ascii="Consolas" w:hAnsi="Consolas"/>
                <w:sz w:val="18"/>
              </w:rPr>
              <w:t xml:space="preserve">    digilocker_code             TEXT,</w:t>
            </w:r>
            <w:r>
              <w:rPr>
                <w:rFonts w:ascii="Consolas" w:hAnsi="Consolas"/>
                <w:sz w:val="18"/>
              </w:rPr>
              <w:br w:type="textWrapping"/>
            </w:r>
            <w:r>
              <w:rPr>
                <w:rFonts w:ascii="Consolas" w:hAnsi="Consolas"/>
                <w:sz w:val="18"/>
              </w:rPr>
              <w:t xml:space="preserve">    digilocker_access_token     TEXT,</w:t>
            </w:r>
            <w:r>
              <w:rPr>
                <w:rFonts w:ascii="Consolas" w:hAnsi="Consolas"/>
                <w:sz w:val="18"/>
              </w:rPr>
              <w:br w:type="textWrapping"/>
            </w:r>
            <w:r>
              <w:rPr>
                <w:rFonts w:ascii="Consolas" w:hAnsi="Consolas"/>
                <w:sz w:val="18"/>
              </w:rPr>
              <w:t xml:space="preserve">    digilocker_ref_id           VARCHAR(100),</w:t>
            </w:r>
            <w:r>
              <w:rPr>
                <w:rFonts w:ascii="Consolas" w:hAnsi="Consolas"/>
                <w:sz w:val="18"/>
              </w:rPr>
              <w:br w:type="textWrapping"/>
            </w:r>
            <w:r>
              <w:rPr>
                <w:rFonts w:ascii="Consolas" w:hAnsi="Consolas"/>
                <w:sz w:val="18"/>
              </w:rPr>
              <w:t xml:space="preserve">    digilocker_completed_at     TIMESTAMPTZ,</w:t>
            </w:r>
            <w:r>
              <w:rPr>
                <w:rFonts w:ascii="Consolas" w:hAnsi="Consolas"/>
                <w:sz w:val="18"/>
              </w:rPr>
              <w:br w:type="textWrapping"/>
            </w:r>
            <w:r>
              <w:rPr>
                <w:rFonts w:ascii="Consolas" w:hAnsi="Consolas"/>
                <w:sz w:val="18"/>
              </w:rPr>
              <w:br w:type="textWrapping"/>
            </w:r>
            <w:r>
              <w:rPr>
                <w:rFonts w:ascii="Consolas" w:hAnsi="Consolas"/>
                <w:sz w:val="18"/>
              </w:rPr>
              <w:t xml:space="preserve">    -- Document storage (S3 paths)</w:t>
            </w:r>
            <w:r>
              <w:rPr>
                <w:rFonts w:ascii="Consolas" w:hAnsi="Consolas"/>
                <w:sz w:val="18"/>
              </w:rPr>
              <w:br w:type="textWrapping"/>
            </w:r>
            <w:r>
              <w:rPr>
                <w:rFonts w:ascii="Consolas" w:hAnsi="Consolas"/>
                <w:sz w:val="18"/>
              </w:rPr>
              <w:t xml:space="preserve">    pan_document_s3_key         TEXT,</w:t>
            </w:r>
            <w:r>
              <w:rPr>
                <w:rFonts w:ascii="Consolas" w:hAnsi="Consolas"/>
                <w:sz w:val="18"/>
              </w:rPr>
              <w:br w:type="textWrapping"/>
            </w:r>
            <w:r>
              <w:rPr>
                <w:rFonts w:ascii="Consolas" w:hAnsi="Consolas"/>
                <w:sz w:val="18"/>
              </w:rPr>
              <w:t xml:space="preserve">    pan_document_s3_bucket      VARCHAR(100),</w:t>
            </w:r>
            <w:r>
              <w:rPr>
                <w:rFonts w:ascii="Consolas" w:hAnsi="Consolas"/>
                <w:sz w:val="18"/>
              </w:rPr>
              <w:br w:type="textWrapping"/>
            </w:r>
            <w:r>
              <w:rPr>
                <w:rFonts w:ascii="Consolas" w:hAnsi="Consolas"/>
                <w:sz w:val="18"/>
              </w:rPr>
              <w:t xml:space="preserve">    selfie_s3_key               TEXT,</w:t>
            </w:r>
            <w:r>
              <w:rPr>
                <w:rFonts w:ascii="Consolas" w:hAnsi="Consolas"/>
                <w:sz w:val="18"/>
              </w:rPr>
              <w:br w:type="textWrapping"/>
            </w:r>
            <w:r>
              <w:rPr>
                <w:rFonts w:ascii="Consolas" w:hAnsi="Consolas"/>
                <w:sz w:val="18"/>
              </w:rPr>
              <w:t xml:space="preserve">    selfie_s3_bucket            VARCHAR(100),</w:t>
            </w:r>
            <w:r>
              <w:rPr>
                <w:rFonts w:ascii="Consolas" w:hAnsi="Consolas"/>
                <w:sz w:val="18"/>
              </w:rPr>
              <w:br w:type="textWrapping"/>
            </w:r>
            <w:r>
              <w:rPr>
                <w:rFonts w:ascii="Consolas" w:hAnsi="Consolas"/>
                <w:sz w:val="18"/>
              </w:rPr>
              <w:t xml:space="preserve">    aadhaar_xml_s3_key          TEXT,</w:t>
            </w:r>
            <w:r>
              <w:rPr>
                <w:rFonts w:ascii="Consolas" w:hAnsi="Consolas"/>
                <w:sz w:val="18"/>
              </w:rPr>
              <w:br w:type="textWrapping"/>
            </w:r>
            <w:r>
              <w:rPr>
                <w:rFonts w:ascii="Consolas" w:hAnsi="Consolas"/>
                <w:sz w:val="18"/>
              </w:rPr>
              <w:br w:type="textWrapping"/>
            </w:r>
            <w:r>
              <w:rPr>
                <w:rFonts w:ascii="Consolas" w:hAnsi="Consolas"/>
                <w:sz w:val="18"/>
              </w:rPr>
              <w:t xml:space="preserve">    -- Video KYC</w:t>
            </w:r>
            <w:r>
              <w:rPr>
                <w:rFonts w:ascii="Consolas" w:hAnsi="Consolas"/>
                <w:sz w:val="18"/>
              </w:rPr>
              <w:br w:type="textWrapping"/>
            </w:r>
            <w:r>
              <w:rPr>
                <w:rFonts w:ascii="Consolas" w:hAnsi="Consolas"/>
                <w:sz w:val="18"/>
              </w:rPr>
              <w:t xml:space="preserve">    video_kyc_provider          VARCHAR(50),</w:t>
            </w:r>
            <w:r>
              <w:rPr>
                <w:rFonts w:ascii="Consolas" w:hAnsi="Consolas"/>
                <w:sz w:val="18"/>
              </w:rPr>
              <w:br w:type="textWrapping"/>
            </w:r>
            <w:r>
              <w:rPr>
                <w:rFonts w:ascii="Consolas" w:hAnsi="Consolas"/>
                <w:sz w:val="18"/>
              </w:rPr>
              <w:t xml:space="preserve">    video_kyc_ref_id            VARCHAR(100),</w:t>
            </w:r>
            <w:r>
              <w:rPr>
                <w:rFonts w:ascii="Consolas" w:hAnsi="Consolas"/>
                <w:sz w:val="18"/>
              </w:rPr>
              <w:br w:type="textWrapping"/>
            </w:r>
            <w:r>
              <w:rPr>
                <w:rFonts w:ascii="Consolas" w:hAnsi="Consolas"/>
                <w:sz w:val="18"/>
              </w:rPr>
              <w:t xml:space="preserve">    video_kyc_url               TEXT,</w:t>
            </w:r>
            <w:r>
              <w:rPr>
                <w:rFonts w:ascii="Consolas" w:hAnsi="Consolas"/>
                <w:sz w:val="18"/>
              </w:rPr>
              <w:br w:type="textWrapping"/>
            </w:r>
            <w:r>
              <w:rPr>
                <w:rFonts w:ascii="Consolas" w:hAnsi="Consolas"/>
                <w:sz w:val="18"/>
              </w:rPr>
              <w:t xml:space="preserve">    video_kyc_status            VARCHAR(30),</w:t>
            </w:r>
            <w:r>
              <w:rPr>
                <w:rFonts w:ascii="Consolas" w:hAnsi="Consolas"/>
                <w:sz w:val="18"/>
              </w:rPr>
              <w:br w:type="textWrapping"/>
            </w:r>
            <w:r>
              <w:rPr>
                <w:rFonts w:ascii="Consolas" w:hAnsi="Consolas"/>
                <w:sz w:val="18"/>
              </w:rPr>
              <w:t xml:space="preserve">    video_kyc_score             NUMERIC(5,4),</w:t>
            </w:r>
            <w:r>
              <w:rPr>
                <w:rFonts w:ascii="Consolas" w:hAnsi="Consolas"/>
                <w:sz w:val="18"/>
              </w:rPr>
              <w:br w:type="textWrapping"/>
            </w:r>
            <w:r>
              <w:rPr>
                <w:rFonts w:ascii="Consolas" w:hAnsi="Consolas"/>
                <w:sz w:val="18"/>
              </w:rPr>
              <w:t xml:space="preserve">    video_kyc_completed_at      TIMESTAMPTZ,</w:t>
            </w:r>
            <w:r>
              <w:rPr>
                <w:rFonts w:ascii="Consolas" w:hAnsi="Consolas"/>
                <w:sz w:val="18"/>
              </w:rPr>
              <w:br w:type="textWrapping"/>
            </w:r>
            <w:r>
              <w:rPr>
                <w:rFonts w:ascii="Consolas" w:hAnsi="Consolas"/>
                <w:sz w:val="18"/>
              </w:rPr>
              <w:br w:type="textWrapping"/>
            </w:r>
            <w:r>
              <w:rPr>
                <w:rFonts w:ascii="Consolas" w:hAnsi="Consolas"/>
                <w:sz w:val="18"/>
              </w:rPr>
              <w:t xml:space="preserve">    -- Name matching</w:t>
            </w:r>
            <w:r>
              <w:rPr>
                <w:rFonts w:ascii="Consolas" w:hAnsi="Consolas"/>
                <w:sz w:val="18"/>
              </w:rPr>
              <w:br w:type="textWrapping"/>
            </w:r>
            <w:r>
              <w:rPr>
                <w:rFonts w:ascii="Consolas" w:hAnsi="Consolas"/>
                <w:sz w:val="18"/>
              </w:rPr>
              <w:t xml:space="preserve">    name_match_score            NUMERIC(5,4),</w:t>
            </w:r>
            <w:r>
              <w:rPr>
                <w:rFonts w:ascii="Consolas" w:hAnsi="Consolas"/>
                <w:sz w:val="18"/>
              </w:rPr>
              <w:br w:type="textWrapping"/>
            </w:r>
            <w:r>
              <w:rPr>
                <w:rFonts w:ascii="Consolas" w:hAnsi="Consolas"/>
                <w:sz w:val="18"/>
              </w:rPr>
              <w:t xml:space="preserve">    name_match_passed           BOOLEAN,</w:t>
            </w:r>
            <w:r>
              <w:rPr>
                <w:rFonts w:ascii="Consolas" w:hAnsi="Consolas"/>
                <w:sz w:val="18"/>
              </w:rPr>
              <w:br w:type="textWrapping"/>
            </w:r>
            <w:r>
              <w:rPr>
                <w:rFonts w:ascii="Consolas" w:hAnsi="Consolas"/>
                <w:sz w:val="18"/>
              </w:rPr>
              <w:br w:type="textWrapping"/>
            </w:r>
            <w:r>
              <w:rPr>
                <w:rFonts w:ascii="Consolas" w:hAnsi="Consolas"/>
                <w:sz w:val="18"/>
              </w:rPr>
              <w:t xml:space="preserve">    -- Review details</w:t>
            </w:r>
            <w:r>
              <w:rPr>
                <w:rFonts w:ascii="Consolas" w:hAnsi="Consolas"/>
                <w:sz w:val="18"/>
              </w:rPr>
              <w:br w:type="textWrapping"/>
            </w:r>
            <w:r>
              <w:rPr>
                <w:rFonts w:ascii="Consolas" w:hAnsi="Consolas"/>
                <w:sz w:val="18"/>
              </w:rPr>
              <w:t xml:space="preserve">    reviewed_by                 UUID                    REFERENCES users(id),</w:t>
            </w:r>
            <w:r>
              <w:rPr>
                <w:rFonts w:ascii="Consolas" w:hAnsi="Consolas"/>
                <w:sz w:val="18"/>
              </w:rPr>
              <w:br w:type="textWrapping"/>
            </w:r>
            <w:r>
              <w:rPr>
                <w:rFonts w:ascii="Consolas" w:hAnsi="Consolas"/>
                <w:sz w:val="18"/>
              </w:rPr>
              <w:t xml:space="preserve">    reviewed_at                 TIMESTAMPTZ,</w:t>
            </w:r>
            <w:r>
              <w:rPr>
                <w:rFonts w:ascii="Consolas" w:hAnsi="Consolas"/>
                <w:sz w:val="18"/>
              </w:rPr>
              <w:br w:type="textWrapping"/>
            </w:r>
            <w:r>
              <w:rPr>
                <w:rFonts w:ascii="Consolas" w:hAnsi="Consolas"/>
                <w:sz w:val="18"/>
              </w:rPr>
              <w:t xml:space="preserve">    rejection_reason            kyc_rejection_reason,</w:t>
            </w:r>
            <w:r>
              <w:rPr>
                <w:rFonts w:ascii="Consolas" w:hAnsi="Consolas"/>
                <w:sz w:val="18"/>
              </w:rPr>
              <w:br w:type="textWrapping"/>
            </w:r>
            <w:r>
              <w:rPr>
                <w:rFonts w:ascii="Consolas" w:hAnsi="Consolas"/>
                <w:sz w:val="18"/>
              </w:rPr>
              <w:t xml:space="preserve">    rejection_note              TEXT,</w:t>
            </w:r>
            <w:r>
              <w:rPr>
                <w:rFonts w:ascii="Consolas" w:hAnsi="Consolas"/>
                <w:sz w:val="18"/>
              </w:rPr>
              <w:br w:type="textWrapping"/>
            </w:r>
            <w:r>
              <w:rPr>
                <w:rFonts w:ascii="Consolas" w:hAnsi="Consolas"/>
                <w:sz w:val="18"/>
              </w:rPr>
              <w:t xml:space="preserve">    reviewer_internal_note      TEXT,</w:t>
            </w:r>
            <w:r>
              <w:rPr>
                <w:rFonts w:ascii="Consolas" w:hAnsi="Consolas"/>
                <w:sz w:val="18"/>
              </w:rPr>
              <w:br w:type="textWrapping"/>
            </w:r>
            <w:r>
              <w:rPr>
                <w:rFonts w:ascii="Consolas" w:hAnsi="Consolas"/>
                <w:sz w:val="18"/>
              </w:rPr>
              <w:br w:type="textWrapping"/>
            </w:r>
            <w:r>
              <w:rPr>
                <w:rFonts w:ascii="Consolas" w:hAnsi="Consolas"/>
                <w:sz w:val="18"/>
              </w:rPr>
              <w:t xml:space="preserve">    -- Verification timestamps</w:t>
            </w:r>
            <w:r>
              <w:rPr>
                <w:rFonts w:ascii="Consolas" w:hAnsi="Consolas"/>
                <w:sz w:val="18"/>
              </w:rPr>
              <w:br w:type="textWrapping"/>
            </w:r>
            <w:r>
              <w:rPr>
                <w:rFonts w:ascii="Consolas" w:hAnsi="Consolas"/>
                <w:sz w:val="18"/>
              </w:rPr>
              <w:t xml:space="preserve">    submitted_at                TIMESTAMPTZ,</w:t>
            </w:r>
            <w:r>
              <w:rPr>
                <w:rFonts w:ascii="Consolas" w:hAnsi="Consolas"/>
                <w:sz w:val="18"/>
              </w:rPr>
              <w:br w:type="textWrapping"/>
            </w:r>
            <w:r>
              <w:rPr>
                <w:rFonts w:ascii="Consolas" w:hAnsi="Consolas"/>
                <w:sz w:val="18"/>
              </w:rPr>
              <w:t xml:space="preserve">    verified_at                 TIMESTAMPTZ,</w:t>
            </w:r>
            <w:r>
              <w:rPr>
                <w:rFonts w:ascii="Consolas" w:hAnsi="Consolas"/>
                <w:sz w:val="18"/>
              </w:rPr>
              <w:br w:type="textWrapping"/>
            </w:r>
            <w:r>
              <w:rPr>
                <w:rFonts w:ascii="Consolas" w:hAnsi="Consolas"/>
                <w:sz w:val="18"/>
              </w:rPr>
              <w:t xml:space="preserve">    rejected_at                 TIMESTAMPTZ,</w:t>
            </w:r>
            <w:r>
              <w:rPr>
                <w:rFonts w:ascii="Consolas" w:hAnsi="Consolas"/>
                <w:sz w:val="18"/>
              </w:rPr>
              <w:br w:type="textWrapping"/>
            </w:r>
            <w:r>
              <w:rPr>
                <w:rFonts w:ascii="Consolas" w:hAnsi="Consolas"/>
                <w:sz w:val="18"/>
              </w:rPr>
              <w:br w:type="textWrapping"/>
            </w:r>
            <w:r>
              <w:rPr>
                <w:rFonts w:ascii="Consolas" w:hAnsi="Consolas"/>
                <w:sz w:val="18"/>
              </w:rPr>
              <w:t xml:space="preserve">    -- Metadata</w:t>
            </w:r>
            <w:r>
              <w:rPr>
                <w:rFonts w:ascii="Consolas" w:hAnsi="Consolas"/>
                <w:sz w:val="18"/>
              </w:rPr>
              <w:br w:type="textWrapping"/>
            </w:r>
            <w:r>
              <w:rPr>
                <w:rFonts w:ascii="Consolas" w:hAnsi="Consolas"/>
                <w:sz w:val="18"/>
              </w:rPr>
              <w:t xml:space="preserve">    ip_address                  VARCHAR(45),</w:t>
            </w:r>
            <w:r>
              <w:rPr>
                <w:rFonts w:ascii="Consolas" w:hAnsi="Consolas"/>
                <w:sz w:val="18"/>
              </w:rPr>
              <w:br w:type="textWrapping"/>
            </w:r>
            <w:r>
              <w:rPr>
                <w:rFonts w:ascii="Consolas" w:hAnsi="Consolas"/>
                <w:sz w:val="18"/>
              </w:rPr>
              <w:t xml:space="preserve">    device_id                   VARCHAR(200),</w:t>
            </w:r>
            <w:r>
              <w:rPr>
                <w:rFonts w:ascii="Consolas" w:hAnsi="Consolas"/>
                <w:sz w:val="18"/>
              </w:rPr>
              <w:br w:type="textWrapping"/>
            </w:r>
            <w:r>
              <w:rPr>
                <w:rFonts w:ascii="Consolas" w:hAnsi="Consolas"/>
                <w:sz w:val="18"/>
              </w:rPr>
              <w:t xml:space="preserve">    created_at                  TIMESTAMPTZ             NOT NULL DEFAULT NOW(),</w:t>
            </w:r>
            <w:r>
              <w:rPr>
                <w:rFonts w:ascii="Consolas" w:hAnsi="Consolas"/>
                <w:sz w:val="18"/>
              </w:rPr>
              <w:br w:type="textWrapping"/>
            </w:r>
            <w:r>
              <w:rPr>
                <w:rFonts w:ascii="Consolas" w:hAnsi="Consolas"/>
                <w:sz w:val="18"/>
              </w:rPr>
              <w:t xml:space="preserve">    updated_at                  TIMESTAMPTZ             NOT NULL DEFAULT NOW(),</w:t>
            </w:r>
            <w:r>
              <w:rPr>
                <w:rFonts w:ascii="Consolas" w:hAnsi="Consolas"/>
                <w:sz w:val="18"/>
              </w:rPr>
              <w:br w:type="textWrapping"/>
            </w:r>
            <w:r>
              <w:rPr>
                <w:rFonts w:ascii="Consolas" w:hAnsi="Consolas"/>
                <w:sz w:val="18"/>
              </w:rPr>
              <w:br w:type="textWrapping"/>
            </w:r>
            <w:r>
              <w:rPr>
                <w:rFonts w:ascii="Consolas" w:hAnsi="Consolas"/>
                <w:sz w:val="18"/>
              </w:rPr>
              <w:t xml:space="preserve">    -- One primary KYC record per user (can have multiple attempts)</w:t>
            </w:r>
            <w:r>
              <w:rPr>
                <w:rFonts w:ascii="Consolas" w:hAnsi="Consolas"/>
                <w:sz w:val="18"/>
              </w:rPr>
              <w:br w:type="textWrapping"/>
            </w:r>
            <w:r>
              <w:rPr>
                <w:rFonts w:ascii="Consolas" w:hAnsi="Consolas"/>
                <w:sz w:val="18"/>
              </w:rPr>
              <w:t xml:space="preserve">    CONSTRAINT uq_kyc_user_attempt UNIQUE (user_id, attempt_number)</w:t>
            </w:r>
            <w:r>
              <w:rPr>
                <w:rFonts w:ascii="Consolas" w:hAnsi="Consolas"/>
                <w:sz w:val="18"/>
              </w:rPr>
              <w:br w:type="textWrapping"/>
            </w:r>
            <w:r>
              <w:rPr>
                <w:rFonts w:ascii="Consolas" w:hAnsi="Consolas"/>
                <w:sz w:val="18"/>
              </w:rPr>
              <w:t>);</w:t>
            </w:r>
          </w:p>
        </w:tc>
      </w:tr>
    </w:tbl>
    <w:p w14:paraId="205D6BB9">
      <w:pPr>
        <w:keepNext/>
        <w:spacing w:before="360" w:after="160"/>
      </w:pPr>
      <w:r>
        <w:rPr>
          <w:rFonts w:ascii="Calibri" w:hAnsi="Calibri"/>
          <w:b w:val="0"/>
          <w:i w:val="0"/>
          <w:sz w:val="22"/>
        </w:rPr>
        <w:t>Column by column explanation:</w:t>
      </w:r>
    </w:p>
    <w:p w14:paraId="1E984A22">
      <w:pPr>
        <w:pStyle w:val="23"/>
        <w:spacing w:before="0" w:after="60"/>
      </w:pPr>
      <w:r>
        <w:rPr>
          <w:rFonts w:ascii="Calibri" w:hAnsi="Calibri"/>
          <w:b w:val="0"/>
          <w:i w:val="0"/>
          <w:sz w:val="22"/>
        </w:rPr>
        <w:t xml:space="preserve">  </w:t>
      </w:r>
      <w:r>
        <w:rPr>
          <w:rFonts w:ascii="Calibri" w:hAnsi="Calibri"/>
          <w:b/>
          <w:i w:val="0"/>
          <w:sz w:val="22"/>
        </w:rPr>
        <w:t>attempt_number</w:t>
      </w:r>
      <w:r>
        <w:rPr>
          <w:rFonts w:ascii="Calibri" w:hAnsi="Calibri"/>
          <w:b w:val="0"/>
          <w:i w:val="0"/>
          <w:sz w:val="22"/>
        </w:rPr>
        <w:t xml:space="preserve"> — Users can retry KYC if rejected. First submission is attempt 1. After rejection, user submits again and a new row is inserted with attempt_number = 2. The most recent row is the current KYC status. Previous attempts are preserved for audit.</w:t>
      </w:r>
    </w:p>
    <w:p w14:paraId="19360934">
      <w:pPr>
        <w:pStyle w:val="23"/>
        <w:spacing w:before="0" w:after="60"/>
      </w:pPr>
      <w:r>
        <w:rPr>
          <w:rFonts w:ascii="Calibri" w:hAnsi="Calibri"/>
          <w:b w:val="0"/>
          <w:i w:val="0"/>
          <w:sz w:val="22"/>
        </w:rPr>
        <w:t xml:space="preserve">  </w:t>
      </w:r>
      <w:r>
        <w:rPr>
          <w:rFonts w:ascii="Calibri" w:hAnsi="Calibri"/>
          <w:b/>
          <w:i w:val="0"/>
          <w:sz w:val="22"/>
        </w:rPr>
        <w:t>pan_encrypted</w:t>
      </w:r>
      <w:r>
        <w:rPr>
          <w:rFonts w:ascii="Calibri" w:hAnsi="Calibri"/>
          <w:b w:val="0"/>
          <w:i w:val="0"/>
          <w:sz w:val="22"/>
        </w:rPr>
        <w:t xml:space="preserve"> — PAN number encrypted with AES-256-GCM using AWS KMS key. Format after encryption: base64(IV + ciphertext). Never store plain PAN anywhere.</w:t>
      </w:r>
    </w:p>
    <w:p w14:paraId="2CAA2815">
      <w:pPr>
        <w:pStyle w:val="23"/>
        <w:spacing w:before="0" w:after="60"/>
      </w:pPr>
      <w:r>
        <w:rPr>
          <w:rFonts w:ascii="Calibri" w:hAnsi="Calibri"/>
          <w:b w:val="0"/>
          <w:i w:val="0"/>
          <w:sz w:val="22"/>
        </w:rPr>
        <w:t xml:space="preserve">  </w:t>
      </w:r>
      <w:r>
        <w:rPr>
          <w:rFonts w:ascii="Calibri" w:hAnsi="Calibri"/>
          <w:b/>
          <w:i w:val="0"/>
          <w:sz w:val="22"/>
        </w:rPr>
        <w:t>pan_last4</w:t>
      </w:r>
      <w:r>
        <w:rPr>
          <w:rFonts w:ascii="Calibri" w:hAnsi="Calibri"/>
          <w:b w:val="0"/>
          <w:i w:val="0"/>
          <w:sz w:val="22"/>
        </w:rPr>
        <w:t xml:space="preserve"> — Last 4 characters of PAN. Example: if PAN is ABCDE1234F, pan_last4 is "234F". Used for display purposes only — shows user "Your PAN ending in 234F is verified."</w:t>
      </w:r>
    </w:p>
    <w:p w14:paraId="228965F6">
      <w:pPr>
        <w:pStyle w:val="23"/>
        <w:spacing w:before="0" w:after="60"/>
      </w:pPr>
      <w:r>
        <w:rPr>
          <w:rFonts w:ascii="Calibri" w:hAnsi="Calibri"/>
          <w:b w:val="0"/>
          <w:i w:val="0"/>
          <w:sz w:val="22"/>
        </w:rPr>
        <w:t xml:space="preserve">  </w:t>
      </w:r>
      <w:r>
        <w:rPr>
          <w:rFonts w:ascii="Calibri" w:hAnsi="Calibri"/>
          <w:b/>
          <w:i w:val="0"/>
          <w:sz w:val="22"/>
        </w:rPr>
        <w:t>pan_name</w:t>
      </w:r>
      <w:r>
        <w:rPr>
          <w:rFonts w:ascii="Calibri" w:hAnsi="Calibri"/>
          <w:b w:val="0"/>
          <w:i w:val="0"/>
          <w:sz w:val="22"/>
        </w:rPr>
        <w:t xml:space="preserve"> — Full name as printed on the PAN card. Extracted from DigiLocker PAN document. Used for name matching.</w:t>
      </w:r>
    </w:p>
    <w:p w14:paraId="5426C4F0">
      <w:pPr>
        <w:pStyle w:val="23"/>
        <w:spacing w:before="0" w:after="60"/>
      </w:pPr>
      <w:r>
        <w:rPr>
          <w:rFonts w:ascii="Calibri" w:hAnsi="Calibri"/>
          <w:b w:val="0"/>
          <w:i w:val="0"/>
          <w:sz w:val="22"/>
        </w:rPr>
        <w:t xml:space="preserve">  </w:t>
      </w:r>
      <w:r>
        <w:rPr>
          <w:rFonts w:ascii="Calibri" w:hAnsi="Calibri"/>
          <w:b/>
          <w:i w:val="0"/>
          <w:sz w:val="22"/>
        </w:rPr>
        <w:t>aadhaar_last4</w:t>
      </w:r>
      <w:r>
        <w:rPr>
          <w:rFonts w:ascii="Calibri" w:hAnsi="Calibri"/>
          <w:b w:val="0"/>
          <w:i w:val="0"/>
          <w:sz w:val="22"/>
        </w:rPr>
        <w:t xml:space="preserve"> — CRITICAL: This is the ONLY Aadhaar information you may store. Last 4 digits of Aadhaar number. Full Aadhaar number is prohibited from being stored by UIDAI guidelines. CHECK constraint at application level ensures this.</w:t>
      </w:r>
    </w:p>
    <w:p w14:paraId="6B35B71B">
      <w:pPr>
        <w:pStyle w:val="23"/>
        <w:spacing w:before="0" w:after="60"/>
      </w:pPr>
      <w:r>
        <w:rPr>
          <w:rFonts w:ascii="Calibri" w:hAnsi="Calibri"/>
          <w:b w:val="0"/>
          <w:i w:val="0"/>
          <w:sz w:val="22"/>
        </w:rPr>
        <w:t xml:space="preserve">  </w:t>
      </w:r>
      <w:r>
        <w:rPr>
          <w:rFonts w:ascii="Calibri" w:hAnsi="Calibri"/>
          <w:b/>
          <w:i w:val="0"/>
          <w:sz w:val="22"/>
        </w:rPr>
        <w:t>aadhaar_address</w:t>
      </w:r>
      <w:r>
        <w:rPr>
          <w:rFonts w:ascii="Calibri" w:hAnsi="Calibri"/>
          <w:b w:val="0"/>
          <w:i w:val="0"/>
          <w:sz w:val="22"/>
        </w:rPr>
        <w:t xml:space="preserve"> — Address from Aadhaar as JSONB. Structure: { "line1": "123 Main St", "city": "Indore", "state": "Madhya Pradesh", "pincode": "452001", "country": "India" }. Used for address verification.</w:t>
      </w:r>
    </w:p>
    <w:p w14:paraId="2810B334">
      <w:pPr>
        <w:pStyle w:val="23"/>
        <w:spacing w:before="0" w:after="60"/>
      </w:pPr>
      <w:r>
        <w:rPr>
          <w:rFonts w:ascii="Calibri" w:hAnsi="Calibri"/>
          <w:b w:val="0"/>
          <w:i w:val="0"/>
          <w:sz w:val="22"/>
        </w:rPr>
        <w:t xml:space="preserve">  </w:t>
      </w:r>
      <w:r>
        <w:rPr>
          <w:rFonts w:ascii="Calibri" w:hAnsi="Calibri"/>
          <w:b/>
          <w:i w:val="0"/>
          <w:sz w:val="22"/>
        </w:rPr>
        <w:t>digilocker_state</w:t>
      </w:r>
      <w:r>
        <w:rPr>
          <w:rFonts w:ascii="Calibri" w:hAnsi="Calibri"/>
          <w:b w:val="0"/>
          <w:i w:val="0"/>
          <w:sz w:val="22"/>
        </w:rPr>
        <w:t xml:space="preserve"> — The OAuth state parameter sent to DigiLocker. Verified in the callback to prevent CSRF attacks. Should match what was sent in the authorization request.</w:t>
      </w:r>
    </w:p>
    <w:p w14:paraId="14208A4B">
      <w:pPr>
        <w:pStyle w:val="23"/>
        <w:spacing w:before="0" w:after="60"/>
      </w:pPr>
      <w:r>
        <w:rPr>
          <w:rFonts w:ascii="Calibri" w:hAnsi="Calibri"/>
          <w:b w:val="0"/>
          <w:i w:val="0"/>
          <w:sz w:val="22"/>
        </w:rPr>
        <w:t xml:space="preserve">  </w:t>
      </w:r>
      <w:r>
        <w:rPr>
          <w:rFonts w:ascii="Calibri" w:hAnsi="Calibri"/>
          <w:b/>
          <w:i w:val="0"/>
          <w:sz w:val="22"/>
        </w:rPr>
        <w:t>digilocker_code</w:t>
      </w:r>
      <w:r>
        <w:rPr>
          <w:rFonts w:ascii="Calibri" w:hAnsi="Calibri"/>
          <w:b w:val="0"/>
          <w:i w:val="0"/>
          <w:sz w:val="22"/>
        </w:rPr>
        <w:t xml:space="preserve"> — The authorization code received from DigiLocker OAuth callback. Used to exchange for access token. Cleared after token exchange.</w:t>
      </w:r>
    </w:p>
    <w:p w14:paraId="6CA234CF">
      <w:pPr>
        <w:pStyle w:val="23"/>
        <w:spacing w:before="0" w:after="60"/>
      </w:pPr>
      <w:r>
        <w:rPr>
          <w:rFonts w:ascii="Calibri" w:hAnsi="Calibri"/>
          <w:b w:val="0"/>
          <w:i w:val="0"/>
          <w:sz w:val="22"/>
        </w:rPr>
        <w:t xml:space="preserve">  </w:t>
      </w:r>
      <w:r>
        <w:rPr>
          <w:rFonts w:ascii="Calibri" w:hAnsi="Calibri"/>
          <w:b/>
          <w:i w:val="0"/>
          <w:sz w:val="22"/>
        </w:rPr>
        <w:t>digilocker_access_token</w:t>
      </w:r>
      <w:r>
        <w:rPr>
          <w:rFonts w:ascii="Calibri" w:hAnsi="Calibri"/>
          <w:b w:val="0"/>
          <w:i w:val="0"/>
          <w:sz w:val="22"/>
        </w:rPr>
        <w:t xml:space="preserve"> — The DigiLocker access token used to fetch documents. Store temporarily during KYC session. Should be cleared after documents are fetched. Do not store permanently.</w:t>
      </w:r>
    </w:p>
    <w:p w14:paraId="095555AD">
      <w:pPr>
        <w:pStyle w:val="23"/>
        <w:spacing w:before="0" w:after="60"/>
      </w:pPr>
      <w:r>
        <w:rPr>
          <w:rFonts w:ascii="Calibri" w:hAnsi="Calibri"/>
          <w:b w:val="0"/>
          <w:i w:val="0"/>
          <w:sz w:val="22"/>
        </w:rPr>
        <w:t xml:space="preserve">  </w:t>
      </w:r>
      <w:r>
        <w:rPr>
          <w:rFonts w:ascii="Calibri" w:hAnsi="Calibri"/>
          <w:b/>
          <w:i w:val="0"/>
          <w:sz w:val="22"/>
        </w:rPr>
        <w:t>pan_document_s3_key</w:t>
      </w:r>
      <w:r>
        <w:rPr>
          <w:rFonts w:ascii="Calibri" w:hAnsi="Calibri"/>
          <w:b w:val="0"/>
          <w:i w:val="0"/>
          <w:sz w:val="22"/>
        </w:rPr>
        <w:t xml:space="preserve"> — S3 object key for the PAN image/PDF fetched from DigiLocker. Format: kyc/{userId}/pan/{timestamp}.pdf. Bucket has server-side encryption (SSE-KMS). Private, no public access.</w:t>
      </w:r>
    </w:p>
    <w:p w14:paraId="763040D5">
      <w:pPr>
        <w:pStyle w:val="23"/>
        <w:spacing w:before="0" w:after="60"/>
      </w:pPr>
      <w:r>
        <w:rPr>
          <w:rFonts w:ascii="Calibri" w:hAnsi="Calibri"/>
          <w:b w:val="0"/>
          <w:i w:val="0"/>
          <w:sz w:val="22"/>
        </w:rPr>
        <w:t xml:space="preserve">  </w:t>
      </w:r>
      <w:r>
        <w:rPr>
          <w:rFonts w:ascii="Calibri" w:hAnsi="Calibri"/>
          <w:b/>
          <w:i w:val="0"/>
          <w:sz w:val="22"/>
        </w:rPr>
        <w:t>selfie_s3_key</w:t>
      </w:r>
      <w:r>
        <w:rPr>
          <w:rFonts w:ascii="Calibri" w:hAnsi="Calibri"/>
          <w:b w:val="0"/>
          <w:i w:val="0"/>
          <w:sz w:val="22"/>
        </w:rPr>
        <w:t xml:space="preserve"> — S3 key for the selfie captured during video KYC. Compared against PAN photo by video KYC provider.</w:t>
      </w:r>
    </w:p>
    <w:p w14:paraId="4EDF8415">
      <w:pPr>
        <w:pStyle w:val="23"/>
        <w:spacing w:before="0" w:after="60"/>
      </w:pPr>
      <w:r>
        <w:rPr>
          <w:rFonts w:ascii="Calibri" w:hAnsi="Calibri"/>
          <w:b w:val="0"/>
          <w:i w:val="0"/>
          <w:sz w:val="22"/>
        </w:rPr>
        <w:t xml:space="preserve">  </w:t>
      </w:r>
      <w:r>
        <w:rPr>
          <w:rFonts w:ascii="Calibri" w:hAnsi="Calibri"/>
          <w:b/>
          <w:i w:val="0"/>
          <w:sz w:val="22"/>
        </w:rPr>
        <w:t>video_kyc_provider</w:t>
      </w:r>
      <w:r>
        <w:rPr>
          <w:rFonts w:ascii="Calibri" w:hAnsi="Calibri"/>
          <w:b w:val="0"/>
          <w:i w:val="0"/>
          <w:sz w:val="22"/>
        </w:rPr>
        <w:t xml:space="preserve"> — Name of the video KYC provider used. Values: HYPERVERGE, IDFY, KARZA, SIGNZY. Stored so you know which API to call for follow-up queries.</w:t>
      </w:r>
    </w:p>
    <w:p w14:paraId="53FDBD6A">
      <w:pPr>
        <w:pStyle w:val="23"/>
        <w:spacing w:before="0" w:after="60"/>
      </w:pPr>
      <w:r>
        <w:rPr>
          <w:rFonts w:ascii="Calibri" w:hAnsi="Calibri"/>
          <w:b w:val="0"/>
          <w:i w:val="0"/>
          <w:sz w:val="22"/>
        </w:rPr>
        <w:t xml:space="preserve">  </w:t>
      </w:r>
      <w:r>
        <w:rPr>
          <w:rFonts w:ascii="Calibri" w:hAnsi="Calibri"/>
          <w:b/>
          <w:i w:val="0"/>
          <w:sz w:val="22"/>
        </w:rPr>
        <w:t>video_kyc_score</w:t>
      </w:r>
      <w:r>
        <w:rPr>
          <w:rFonts w:ascii="Calibri" w:hAnsi="Calibri"/>
          <w:b w:val="0"/>
          <w:i w:val="0"/>
          <w:sz w:val="22"/>
        </w:rPr>
        <w:t xml:space="preserve"> — Face match confidence score from video KYC provider. Range 0.0 to 1.0. Above 0.85 is typically a pass. Stored for manual review of borderline cases.</w:t>
      </w:r>
    </w:p>
    <w:p w14:paraId="0CC6BE20">
      <w:pPr>
        <w:pStyle w:val="23"/>
        <w:spacing w:before="0" w:after="60"/>
      </w:pPr>
      <w:r>
        <w:rPr>
          <w:rFonts w:ascii="Calibri" w:hAnsi="Calibri"/>
          <w:b w:val="0"/>
          <w:i w:val="0"/>
          <w:sz w:val="22"/>
        </w:rPr>
        <w:t xml:space="preserve">  </w:t>
      </w:r>
      <w:r>
        <w:rPr>
          <w:rFonts w:ascii="Calibri" w:hAnsi="Calibri"/>
          <w:b/>
          <w:i w:val="0"/>
          <w:sz w:val="22"/>
        </w:rPr>
        <w:t>name_match_score</w:t>
      </w:r>
      <w:r>
        <w:rPr>
          <w:rFonts w:ascii="Calibri" w:hAnsi="Calibri"/>
          <w:b w:val="0"/>
          <w:i w:val="0"/>
          <w:sz w:val="22"/>
        </w:rPr>
        <w:t xml:space="preserve"> — Similarity score from fuzzy name matching between PAN name and Aadhaar name. Range 0.0 to 1.0. Above 0.85 passes automatically. Below 0.85 goes to manual review.</w:t>
      </w:r>
    </w:p>
    <w:p w14:paraId="4E45EB3C">
      <w:pPr>
        <w:pStyle w:val="23"/>
        <w:spacing w:before="0" w:after="60"/>
      </w:pPr>
      <w:r>
        <w:rPr>
          <w:rFonts w:ascii="Calibri" w:hAnsi="Calibri"/>
          <w:b w:val="0"/>
          <w:i w:val="0"/>
          <w:sz w:val="22"/>
        </w:rPr>
        <w:t xml:space="preserve">  </w:t>
      </w:r>
      <w:r>
        <w:rPr>
          <w:rFonts w:ascii="Calibri" w:hAnsi="Calibri"/>
          <w:b/>
          <w:i w:val="0"/>
          <w:sz w:val="22"/>
        </w:rPr>
        <w:t>reviewed_by</w:t>
      </w:r>
      <w:r>
        <w:rPr>
          <w:rFonts w:ascii="Calibri" w:hAnsi="Calibri"/>
          <w:b w:val="0"/>
          <w:i w:val="0"/>
          <w:sz w:val="22"/>
        </w:rPr>
        <w:t xml:space="preserve"> — UUID of the admin/compliance officer who manually reviewed this KYC. NULL for auto-approved cases.</w:t>
      </w:r>
    </w:p>
    <w:p w14:paraId="34015231">
      <w:pPr>
        <w:pStyle w:val="23"/>
        <w:spacing w:before="0" w:after="60"/>
      </w:pPr>
      <w:r>
        <w:rPr>
          <w:rFonts w:ascii="Calibri" w:hAnsi="Calibri"/>
          <w:b w:val="0"/>
          <w:i w:val="0"/>
          <w:sz w:val="22"/>
        </w:rPr>
        <w:t xml:space="preserve">  </w:t>
      </w:r>
      <w:r>
        <w:rPr>
          <w:rFonts w:ascii="Calibri" w:hAnsi="Calibri"/>
          <w:b/>
          <w:i w:val="0"/>
          <w:sz w:val="22"/>
        </w:rPr>
        <w:t>rejection_reason</w:t>
      </w:r>
      <w:r>
        <w:rPr>
          <w:rFonts w:ascii="Calibri" w:hAnsi="Calibri"/>
          <w:b w:val="0"/>
          <w:i w:val="0"/>
          <w:sz w:val="22"/>
        </w:rPr>
        <w:t xml:space="preserve"> — Enum value for why KYC was rejected. Using an enum instead of free text ensures consistency and allows filtering.</w:t>
      </w:r>
    </w:p>
    <w:p w14:paraId="48999450">
      <w:pPr>
        <w:pStyle w:val="23"/>
        <w:spacing w:before="0" w:after="60"/>
      </w:pPr>
      <w:r>
        <w:rPr>
          <w:rFonts w:ascii="Calibri" w:hAnsi="Calibri"/>
          <w:b w:val="0"/>
          <w:i w:val="0"/>
          <w:sz w:val="22"/>
        </w:rPr>
        <w:t xml:space="preserve">  </w:t>
      </w:r>
      <w:r>
        <w:rPr>
          <w:rFonts w:ascii="Calibri" w:hAnsi="Calibri"/>
          <w:b/>
          <w:i w:val="0"/>
          <w:sz w:val="22"/>
        </w:rPr>
        <w:t>rejection_note</w:t>
      </w:r>
      <w:r>
        <w:rPr>
          <w:rFonts w:ascii="Calibri" w:hAnsi="Calibri"/>
          <w:b w:val="0"/>
          <w:i w:val="0"/>
          <w:sz w:val="22"/>
        </w:rPr>
        <w:t xml:space="preserve"> — Plain English explanation shown to the user. Example: "The name on your PAN does not match your Aadhaar. Please ensure both documents belong to the same person."</w:t>
      </w:r>
    </w:p>
    <w:p w14:paraId="33E7CFE8">
      <w:pPr>
        <w:pStyle w:val="23"/>
        <w:spacing w:before="0" w:after="60"/>
      </w:pPr>
      <w:r>
        <w:rPr>
          <w:rFonts w:ascii="Calibri" w:hAnsi="Calibri"/>
          <w:b w:val="0"/>
          <w:i w:val="0"/>
          <w:sz w:val="22"/>
        </w:rPr>
        <w:t xml:space="preserve">  </w:t>
      </w:r>
      <w:r>
        <w:rPr>
          <w:rFonts w:ascii="Calibri" w:hAnsi="Calibri"/>
          <w:b/>
          <w:i w:val="0"/>
          <w:sz w:val="22"/>
        </w:rPr>
        <w:t>reviewer_internal_note</w:t>
      </w:r>
      <w:r>
        <w:rPr>
          <w:rFonts w:ascii="Calibri" w:hAnsi="Calibri"/>
          <w:b w:val="0"/>
          <w:i w:val="0"/>
          <w:sz w:val="22"/>
        </w:rPr>
        <w:t xml:space="preserve"> — Notes from the compliance officer visible only to admins. Never shown to the user. Example: "Seems like user has two PANs. Flagged for compliance check."</w:t>
      </w:r>
    </w:p>
    <w:p w14:paraId="53697CDE">
      <w:pPr>
        <w:keepNext/>
        <w:spacing w:before="360" w:after="160"/>
      </w:pPr>
      <w:r>
        <w:rPr>
          <w:rFonts w:ascii="Calibri" w:hAnsi="Calibri"/>
          <w:b w:val="0"/>
          <w:i w:val="0"/>
          <w:sz w:val="22"/>
        </w:rPr>
        <w:t>Indexes:</w:t>
      </w:r>
    </w:p>
    <w:tbl>
      <w:tblPr>
        <w:tblStyle w:val="12"/>
        <w:tblW w:w="0" w:type="auto"/>
        <w:tblInd w:w="0" w:type="dxa"/>
        <w:tblLayout w:type="autofit"/>
        <w:tblCellMar>
          <w:top w:w="0" w:type="dxa"/>
          <w:left w:w="108" w:type="dxa"/>
          <w:bottom w:w="0" w:type="dxa"/>
          <w:right w:w="108" w:type="dxa"/>
        </w:tblCellMar>
      </w:tblPr>
      <w:tblGrid>
        <w:gridCol w:w="9360"/>
      </w:tblGrid>
      <w:tr w14:paraId="276483FB">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2D1F3B0B">
            <w:pPr>
              <w:spacing w:before="0" w:after="0" w:line="240" w:lineRule="auto"/>
            </w:pPr>
            <w:r>
              <w:rPr>
                <w:rFonts w:ascii="Consolas" w:hAnsi="Consolas"/>
                <w:sz w:val="18"/>
              </w:rPr>
              <w:t>-- Look up KYC record for a user (most common query)</w:t>
            </w:r>
            <w:r>
              <w:rPr>
                <w:rFonts w:ascii="Consolas" w:hAnsi="Consolas"/>
                <w:sz w:val="18"/>
              </w:rPr>
              <w:br w:type="textWrapping"/>
            </w:r>
            <w:r>
              <w:rPr>
                <w:rFonts w:ascii="Consolas" w:hAnsi="Consolas"/>
                <w:sz w:val="18"/>
              </w:rPr>
              <w:t>CREATE UNIQUE INDEX idx_kyc_documents_user_latest</w:t>
            </w:r>
            <w:r>
              <w:rPr>
                <w:rFonts w:ascii="Consolas" w:hAnsi="Consolas"/>
                <w:sz w:val="18"/>
              </w:rPr>
              <w:br w:type="textWrapping"/>
            </w:r>
            <w:r>
              <w:rPr>
                <w:rFonts w:ascii="Consolas" w:hAnsi="Consolas"/>
                <w:sz w:val="18"/>
              </w:rPr>
              <w:t xml:space="preserve">    ON kyc_documents(user_id, attempt_number DESC);</w:t>
            </w:r>
            <w:r>
              <w:rPr>
                <w:rFonts w:ascii="Consolas" w:hAnsi="Consolas"/>
                <w:sz w:val="18"/>
              </w:rPr>
              <w:br w:type="textWrapping"/>
            </w:r>
            <w:r>
              <w:rPr>
                <w:rFonts w:ascii="Consolas" w:hAnsi="Consolas"/>
                <w:sz w:val="18"/>
              </w:rPr>
              <w:br w:type="textWrapping"/>
            </w:r>
            <w:r>
              <w:rPr>
                <w:rFonts w:ascii="Consolas" w:hAnsi="Consolas"/>
                <w:sz w:val="18"/>
              </w:rPr>
              <w:t>-- Admin dashboard: all pending KYC reviews</w:t>
            </w:r>
            <w:r>
              <w:rPr>
                <w:rFonts w:ascii="Consolas" w:hAnsi="Consolas"/>
                <w:sz w:val="18"/>
              </w:rPr>
              <w:br w:type="textWrapping"/>
            </w:r>
            <w:r>
              <w:rPr>
                <w:rFonts w:ascii="Consolas" w:hAnsi="Consolas"/>
                <w:sz w:val="18"/>
              </w:rPr>
              <w:t>CREATE INDEX idx_kyc_documents_pending_review</w:t>
            </w:r>
            <w:r>
              <w:rPr>
                <w:rFonts w:ascii="Consolas" w:hAnsi="Consolas"/>
                <w:sz w:val="18"/>
              </w:rPr>
              <w:br w:type="textWrapping"/>
            </w:r>
            <w:r>
              <w:rPr>
                <w:rFonts w:ascii="Consolas" w:hAnsi="Consolas"/>
                <w:sz w:val="18"/>
              </w:rPr>
              <w:t xml:space="preserve">    ON kyc_documents(status, submitted_at ASC)</w:t>
            </w:r>
            <w:r>
              <w:rPr>
                <w:rFonts w:ascii="Consolas" w:hAnsi="Consolas"/>
                <w:sz w:val="18"/>
              </w:rPr>
              <w:br w:type="textWrapping"/>
            </w:r>
            <w:r>
              <w:rPr>
                <w:rFonts w:ascii="Consolas" w:hAnsi="Consolas"/>
                <w:sz w:val="18"/>
              </w:rPr>
              <w:t xml:space="preserve">    WHERE status IN ('VIDEO_KYC_COMPLETED', 'UNDER_REVIEW');</w:t>
            </w:r>
            <w:r>
              <w:rPr>
                <w:rFonts w:ascii="Consolas" w:hAnsi="Consolas"/>
                <w:sz w:val="18"/>
              </w:rPr>
              <w:br w:type="textWrapping"/>
            </w:r>
            <w:r>
              <w:rPr>
                <w:rFonts w:ascii="Consolas" w:hAnsi="Consolas"/>
                <w:sz w:val="18"/>
              </w:rPr>
              <w:br w:type="textWrapping"/>
            </w:r>
            <w:r>
              <w:rPr>
                <w:rFonts w:ascii="Consolas" w:hAnsi="Consolas"/>
                <w:sz w:val="18"/>
              </w:rPr>
              <w:t>-- Compliance: find all rejected KYCs by reason</w:t>
            </w:r>
            <w:r>
              <w:rPr>
                <w:rFonts w:ascii="Consolas" w:hAnsi="Consolas"/>
                <w:sz w:val="18"/>
              </w:rPr>
              <w:br w:type="textWrapping"/>
            </w:r>
            <w:r>
              <w:rPr>
                <w:rFonts w:ascii="Consolas" w:hAnsi="Consolas"/>
                <w:sz w:val="18"/>
              </w:rPr>
              <w:t>CREATE INDEX idx_kyc_documents_rejected</w:t>
            </w:r>
            <w:r>
              <w:rPr>
                <w:rFonts w:ascii="Consolas" w:hAnsi="Consolas"/>
                <w:sz w:val="18"/>
              </w:rPr>
              <w:br w:type="textWrapping"/>
            </w:r>
            <w:r>
              <w:rPr>
                <w:rFonts w:ascii="Consolas" w:hAnsi="Consolas"/>
                <w:sz w:val="18"/>
              </w:rPr>
              <w:t xml:space="preserve">    ON kyc_documents(rejection_reason, rejected_at DESC)</w:t>
            </w:r>
            <w:r>
              <w:rPr>
                <w:rFonts w:ascii="Consolas" w:hAnsi="Consolas"/>
                <w:sz w:val="18"/>
              </w:rPr>
              <w:br w:type="textWrapping"/>
            </w:r>
            <w:r>
              <w:rPr>
                <w:rFonts w:ascii="Consolas" w:hAnsi="Consolas"/>
                <w:sz w:val="18"/>
              </w:rPr>
              <w:t xml:space="preserve">    WHERE status = 'REJECTED';</w:t>
            </w:r>
            <w:r>
              <w:rPr>
                <w:rFonts w:ascii="Consolas" w:hAnsi="Consolas"/>
                <w:sz w:val="18"/>
              </w:rPr>
              <w:br w:type="textWrapping"/>
            </w:r>
            <w:r>
              <w:rPr>
                <w:rFonts w:ascii="Consolas" w:hAnsi="Consolas"/>
                <w:sz w:val="18"/>
              </w:rPr>
              <w:br w:type="textWrapping"/>
            </w:r>
            <w:r>
              <w:rPr>
                <w:rFonts w:ascii="Consolas" w:hAnsi="Consolas"/>
                <w:sz w:val="18"/>
              </w:rPr>
              <w:t>-- Fraud check: same PAN submitted by multiple users?</w:t>
            </w:r>
            <w:r>
              <w:rPr>
                <w:rFonts w:ascii="Consolas" w:hAnsi="Consolas"/>
                <w:sz w:val="18"/>
              </w:rPr>
              <w:br w:type="textWrapping"/>
            </w:r>
            <w:r>
              <w:rPr>
                <w:rFonts w:ascii="Consolas" w:hAnsi="Consolas"/>
                <w:sz w:val="18"/>
              </w:rPr>
              <w:t>CREATE INDEX idx_kyc_documents_pan_last4</w:t>
            </w:r>
            <w:r>
              <w:rPr>
                <w:rFonts w:ascii="Consolas" w:hAnsi="Consolas"/>
                <w:sz w:val="18"/>
              </w:rPr>
              <w:br w:type="textWrapping"/>
            </w:r>
            <w:r>
              <w:rPr>
                <w:rFonts w:ascii="Consolas" w:hAnsi="Consolas"/>
                <w:sz w:val="18"/>
              </w:rPr>
              <w:t xml:space="preserve">    ON kyc_documents(pan_last4)</w:t>
            </w:r>
            <w:r>
              <w:rPr>
                <w:rFonts w:ascii="Consolas" w:hAnsi="Consolas"/>
                <w:sz w:val="18"/>
              </w:rPr>
              <w:br w:type="textWrapping"/>
            </w:r>
            <w:r>
              <w:rPr>
                <w:rFonts w:ascii="Consolas" w:hAnsi="Consolas"/>
                <w:sz w:val="18"/>
              </w:rPr>
              <w:t xml:space="preserve">    WHERE pan_last4 IS NOT NULL;</w:t>
            </w:r>
            <w:r>
              <w:rPr>
                <w:rFonts w:ascii="Consolas" w:hAnsi="Consolas"/>
                <w:sz w:val="18"/>
              </w:rPr>
              <w:br w:type="textWrapping"/>
            </w:r>
            <w:r>
              <w:rPr>
                <w:rFonts w:ascii="Consolas" w:hAnsi="Consolas"/>
                <w:sz w:val="18"/>
              </w:rPr>
              <w:br w:type="textWrapping"/>
            </w:r>
            <w:r>
              <w:rPr>
                <w:rFonts w:ascii="Consolas" w:hAnsi="Consolas"/>
                <w:sz w:val="18"/>
              </w:rPr>
              <w:t>-- Video KYC provider callback matching</w:t>
            </w:r>
            <w:r>
              <w:rPr>
                <w:rFonts w:ascii="Consolas" w:hAnsi="Consolas"/>
                <w:sz w:val="18"/>
              </w:rPr>
              <w:br w:type="textWrapping"/>
            </w:r>
            <w:r>
              <w:rPr>
                <w:rFonts w:ascii="Consolas" w:hAnsi="Consolas"/>
                <w:sz w:val="18"/>
              </w:rPr>
              <w:t>CREATE INDEX idx_kyc_documents_video_ref</w:t>
            </w:r>
            <w:r>
              <w:rPr>
                <w:rFonts w:ascii="Consolas" w:hAnsi="Consolas"/>
                <w:sz w:val="18"/>
              </w:rPr>
              <w:br w:type="textWrapping"/>
            </w:r>
            <w:r>
              <w:rPr>
                <w:rFonts w:ascii="Consolas" w:hAnsi="Consolas"/>
                <w:sz w:val="18"/>
              </w:rPr>
              <w:t xml:space="preserve">    ON kyc_documents(video_kyc_provider, video_kyc_ref_id)</w:t>
            </w:r>
            <w:r>
              <w:rPr>
                <w:rFonts w:ascii="Consolas" w:hAnsi="Consolas"/>
                <w:sz w:val="18"/>
              </w:rPr>
              <w:br w:type="textWrapping"/>
            </w:r>
            <w:r>
              <w:rPr>
                <w:rFonts w:ascii="Consolas" w:hAnsi="Consolas"/>
                <w:sz w:val="18"/>
              </w:rPr>
              <w:t xml:space="preserve">    WHERE video_kyc_ref_id IS NOT NULL;</w:t>
            </w:r>
          </w:p>
        </w:tc>
      </w:tr>
    </w:tbl>
    <w:p w14:paraId="7EE4EFA1">
      <w:pPr>
        <w:keepNext/>
        <w:spacing w:before="360" w:after="160"/>
      </w:pPr>
      <w:r>
        <w:rPr>
          <w:rFonts w:ascii="Calibri" w:hAnsi="Calibri"/>
          <w:b w:val="0"/>
          <w:i w:val="0"/>
          <w:sz w:val="22"/>
        </w:rPr>
        <w:t>Trigger — Update updated_at on every change:</w:t>
      </w:r>
    </w:p>
    <w:tbl>
      <w:tblPr>
        <w:tblStyle w:val="12"/>
        <w:tblW w:w="0" w:type="auto"/>
        <w:tblInd w:w="0" w:type="dxa"/>
        <w:tblLayout w:type="autofit"/>
        <w:tblCellMar>
          <w:top w:w="0" w:type="dxa"/>
          <w:left w:w="108" w:type="dxa"/>
          <w:bottom w:w="0" w:type="dxa"/>
          <w:right w:w="108" w:type="dxa"/>
        </w:tblCellMar>
      </w:tblPr>
      <w:tblGrid>
        <w:gridCol w:w="9360"/>
      </w:tblGrid>
      <w:tr w14:paraId="42C16199">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557B78B1">
            <w:pPr>
              <w:spacing w:before="0" w:after="0" w:line="240" w:lineRule="auto"/>
            </w:pPr>
            <w:r>
              <w:rPr>
                <w:rFonts w:ascii="Consolas" w:hAnsi="Consolas"/>
                <w:sz w:val="18"/>
              </w:rPr>
              <w:t>CREATE OR REPLACE FUNCTION update_kyc_updated_at()</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NEW.updated_at := NOW();</w:t>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trg_kyc_documents_updated_at</w:t>
            </w:r>
            <w:r>
              <w:rPr>
                <w:rFonts w:ascii="Consolas" w:hAnsi="Consolas"/>
                <w:sz w:val="18"/>
              </w:rPr>
              <w:br w:type="textWrapping"/>
            </w:r>
            <w:r>
              <w:rPr>
                <w:rFonts w:ascii="Consolas" w:hAnsi="Consolas"/>
                <w:sz w:val="18"/>
              </w:rPr>
              <w:t xml:space="preserve">    BEFORE UPDATE ON kyc_documents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update_kyc_updated_at();</w:t>
            </w:r>
          </w:p>
        </w:tc>
      </w:tr>
    </w:tbl>
    <w:p w14:paraId="6E739230">
      <w:pPr>
        <w:keepNext/>
        <w:spacing w:before="360" w:after="160"/>
      </w:pPr>
      <w:r>
        <w:rPr>
          <w:rFonts w:ascii="Calibri" w:hAnsi="Calibri"/>
          <w:b w:val="0"/>
          <w:i w:val="0"/>
          <w:sz w:val="22"/>
        </w:rPr>
        <w:t>Trigger — Sync KYC status to users table automatically:</w:t>
      </w:r>
    </w:p>
    <w:tbl>
      <w:tblPr>
        <w:tblStyle w:val="12"/>
        <w:tblW w:w="0" w:type="auto"/>
        <w:tblInd w:w="0" w:type="dxa"/>
        <w:tblLayout w:type="autofit"/>
        <w:tblCellMar>
          <w:top w:w="0" w:type="dxa"/>
          <w:left w:w="108" w:type="dxa"/>
          <w:bottom w:w="0" w:type="dxa"/>
          <w:right w:w="108" w:type="dxa"/>
        </w:tblCellMar>
      </w:tblPr>
      <w:tblGrid>
        <w:gridCol w:w="9360"/>
      </w:tblGrid>
      <w:tr w14:paraId="25DA389A">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251A2C5">
            <w:pPr>
              <w:spacing w:before="0" w:after="0" w:line="240" w:lineRule="auto"/>
            </w:pPr>
            <w:r>
              <w:rPr>
                <w:rFonts w:ascii="Consolas" w:hAnsi="Consolas"/>
                <w:sz w:val="18"/>
              </w:rPr>
              <w:t>CREATE OR REPLACE FUNCTION sync_kyc_status_to_user()</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 When KYC is verified or rejected, update the users table immediately</w:t>
            </w:r>
            <w:r>
              <w:rPr>
                <w:rFonts w:ascii="Consolas" w:hAnsi="Consolas"/>
                <w:sz w:val="18"/>
              </w:rPr>
              <w:br w:type="textWrapping"/>
            </w:r>
            <w:r>
              <w:rPr>
                <w:rFonts w:ascii="Consolas" w:hAnsi="Consolas"/>
                <w:sz w:val="18"/>
              </w:rPr>
              <w:t xml:space="preserve">    IF NEW.status = 'VERIFIED' AND OLD.status != 'VERIFIED' THEN</w:t>
            </w:r>
            <w:r>
              <w:rPr>
                <w:rFonts w:ascii="Consolas" w:hAnsi="Consolas"/>
                <w:sz w:val="18"/>
              </w:rPr>
              <w:br w:type="textWrapping"/>
            </w:r>
            <w:r>
              <w:rPr>
                <w:rFonts w:ascii="Consolas" w:hAnsi="Consolas"/>
                <w:sz w:val="18"/>
              </w:rPr>
              <w:t xml:space="preserve">        UPDATE users</w:t>
            </w:r>
            <w:r>
              <w:rPr>
                <w:rFonts w:ascii="Consolas" w:hAnsi="Consolas"/>
                <w:sz w:val="18"/>
              </w:rPr>
              <w:br w:type="textWrapping"/>
            </w:r>
            <w:r>
              <w:rPr>
                <w:rFonts w:ascii="Consolas" w:hAnsi="Consolas"/>
                <w:sz w:val="18"/>
              </w:rPr>
              <w:t xml:space="preserve">        SET kyc_status = 'VERIFIED',</w:t>
            </w:r>
            <w:r>
              <w:rPr>
                <w:rFonts w:ascii="Consolas" w:hAnsi="Consolas"/>
                <w:sz w:val="18"/>
              </w:rPr>
              <w:br w:type="textWrapping"/>
            </w:r>
            <w:r>
              <w:rPr>
                <w:rFonts w:ascii="Consolas" w:hAnsi="Consolas"/>
                <w:sz w:val="18"/>
              </w:rPr>
              <w:t xml:space="preserve">            updated_at = NOW()</w:t>
            </w:r>
            <w:r>
              <w:rPr>
                <w:rFonts w:ascii="Consolas" w:hAnsi="Consolas"/>
                <w:sz w:val="18"/>
              </w:rPr>
              <w:br w:type="textWrapping"/>
            </w:r>
            <w:r>
              <w:rPr>
                <w:rFonts w:ascii="Consolas" w:hAnsi="Consolas"/>
                <w:sz w:val="18"/>
              </w:rPr>
              <w:t xml:space="preserve">        WHERE id = NEW.user_id;</w:t>
            </w:r>
            <w:r>
              <w:rPr>
                <w:rFonts w:ascii="Consolas" w:hAnsi="Consolas"/>
                <w:sz w:val="18"/>
              </w:rPr>
              <w:br w:type="textWrapping"/>
            </w:r>
            <w:r>
              <w:rPr>
                <w:rFonts w:ascii="Consolas" w:hAnsi="Consolas"/>
                <w:sz w:val="18"/>
              </w:rPr>
              <w:br w:type="textWrapping"/>
            </w:r>
            <w:r>
              <w:rPr>
                <w:rFonts w:ascii="Consolas" w:hAnsi="Consolas"/>
                <w:sz w:val="18"/>
              </w:rPr>
              <w:t xml:space="preserve">    ELSIF NEW.status = 'REJECTED' AND OLD.status != 'REJECTED' THEN</w:t>
            </w:r>
            <w:r>
              <w:rPr>
                <w:rFonts w:ascii="Consolas" w:hAnsi="Consolas"/>
                <w:sz w:val="18"/>
              </w:rPr>
              <w:br w:type="textWrapping"/>
            </w:r>
            <w:r>
              <w:rPr>
                <w:rFonts w:ascii="Consolas" w:hAnsi="Consolas"/>
                <w:sz w:val="18"/>
              </w:rPr>
              <w:t xml:space="preserve">        UPDATE users</w:t>
            </w:r>
            <w:r>
              <w:rPr>
                <w:rFonts w:ascii="Consolas" w:hAnsi="Consolas"/>
                <w:sz w:val="18"/>
              </w:rPr>
              <w:br w:type="textWrapping"/>
            </w:r>
            <w:r>
              <w:rPr>
                <w:rFonts w:ascii="Consolas" w:hAnsi="Consolas"/>
                <w:sz w:val="18"/>
              </w:rPr>
              <w:t xml:space="preserve">        SET kyc_status = 'REJECTED',</w:t>
            </w:r>
            <w:r>
              <w:rPr>
                <w:rFonts w:ascii="Consolas" w:hAnsi="Consolas"/>
                <w:sz w:val="18"/>
              </w:rPr>
              <w:br w:type="textWrapping"/>
            </w:r>
            <w:r>
              <w:rPr>
                <w:rFonts w:ascii="Consolas" w:hAnsi="Consolas"/>
                <w:sz w:val="18"/>
              </w:rPr>
              <w:t xml:space="preserve">            updated_at = NOW()</w:t>
            </w:r>
            <w:r>
              <w:rPr>
                <w:rFonts w:ascii="Consolas" w:hAnsi="Consolas"/>
                <w:sz w:val="18"/>
              </w:rPr>
              <w:br w:type="textWrapping"/>
            </w:r>
            <w:r>
              <w:rPr>
                <w:rFonts w:ascii="Consolas" w:hAnsi="Consolas"/>
                <w:sz w:val="18"/>
              </w:rPr>
              <w:t xml:space="preserve">        WHERE id = NEW.user_id;</w:t>
            </w:r>
            <w:r>
              <w:rPr>
                <w:rFonts w:ascii="Consolas" w:hAnsi="Consolas"/>
                <w:sz w:val="18"/>
              </w:rPr>
              <w:br w:type="textWrapping"/>
            </w:r>
            <w:r>
              <w:rPr>
                <w:rFonts w:ascii="Consolas" w:hAnsi="Consolas"/>
                <w:sz w:val="18"/>
              </w:rPr>
              <w:br w:type="textWrapping"/>
            </w:r>
            <w:r>
              <w:rPr>
                <w:rFonts w:ascii="Consolas" w:hAnsi="Consolas"/>
                <w:sz w:val="18"/>
              </w:rPr>
              <w:t xml:space="preserve">    ELSIF NEW.status = 'UNDER_REVIEW' AND OLD.status != 'UNDER_REVIEW' THEN</w:t>
            </w:r>
            <w:r>
              <w:rPr>
                <w:rFonts w:ascii="Consolas" w:hAnsi="Consolas"/>
                <w:sz w:val="18"/>
              </w:rPr>
              <w:br w:type="textWrapping"/>
            </w:r>
            <w:r>
              <w:rPr>
                <w:rFonts w:ascii="Consolas" w:hAnsi="Consolas"/>
                <w:sz w:val="18"/>
              </w:rPr>
              <w:t xml:space="preserve">        UPDATE users</w:t>
            </w:r>
            <w:r>
              <w:rPr>
                <w:rFonts w:ascii="Consolas" w:hAnsi="Consolas"/>
                <w:sz w:val="18"/>
              </w:rPr>
              <w:br w:type="textWrapping"/>
            </w:r>
            <w:r>
              <w:rPr>
                <w:rFonts w:ascii="Consolas" w:hAnsi="Consolas"/>
                <w:sz w:val="18"/>
              </w:rPr>
              <w:t xml:space="preserve">        SET kyc_status = 'IN_REVIEW',</w:t>
            </w:r>
            <w:r>
              <w:rPr>
                <w:rFonts w:ascii="Consolas" w:hAnsi="Consolas"/>
                <w:sz w:val="18"/>
              </w:rPr>
              <w:br w:type="textWrapping"/>
            </w:r>
            <w:r>
              <w:rPr>
                <w:rFonts w:ascii="Consolas" w:hAnsi="Consolas"/>
                <w:sz w:val="18"/>
              </w:rPr>
              <w:t xml:space="preserve">            updated_at = NOW()</w:t>
            </w:r>
            <w:r>
              <w:rPr>
                <w:rFonts w:ascii="Consolas" w:hAnsi="Consolas"/>
                <w:sz w:val="18"/>
              </w:rPr>
              <w:br w:type="textWrapping"/>
            </w:r>
            <w:r>
              <w:rPr>
                <w:rFonts w:ascii="Consolas" w:hAnsi="Consolas"/>
                <w:sz w:val="18"/>
              </w:rPr>
              <w:t xml:space="preserve">        WHERE id = NEW.user_id;</w:t>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trg_sync_kyc_to_user</w:t>
            </w:r>
            <w:r>
              <w:rPr>
                <w:rFonts w:ascii="Consolas" w:hAnsi="Consolas"/>
                <w:sz w:val="18"/>
              </w:rPr>
              <w:br w:type="textWrapping"/>
            </w:r>
            <w:r>
              <w:rPr>
                <w:rFonts w:ascii="Consolas" w:hAnsi="Consolas"/>
                <w:sz w:val="18"/>
              </w:rPr>
              <w:t xml:space="preserve">    AFTER UPDATE OF status ON kyc_documents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sync_kyc_status_to_user();</w:t>
            </w:r>
          </w:p>
        </w:tc>
      </w:tr>
    </w:tbl>
    <w:p w14:paraId="70544BBD">
      <w:pPr>
        <w:keepNext/>
        <w:spacing w:before="360" w:after="160"/>
      </w:pPr>
      <w:r>
        <w:rPr>
          <w:rFonts w:ascii="Calibri" w:hAnsi="Calibri"/>
          <w:b w:val="0"/>
          <w:i w:val="0"/>
          <w:sz w:val="22"/>
        </w:rPr>
        <w:t>This trigger means you never have to manually update the users table when KYC status changes. The trigger does it automatically whenever kyc_documents.status is updated. The users table always reflects the latest KYC state.</w:t>
      </w:r>
    </w:p>
    <w:p w14:paraId="186DFD66">
      <w:pPr>
        <w:keepNext/>
        <w:spacing w:before="360" w:after="160"/>
      </w:pPr>
      <w:r>
        <w:rPr>
          <w:rFonts w:ascii="Calibri" w:hAnsi="Calibri"/>
          <w:b w:val="0"/>
          <w:i w:val="0"/>
          <w:sz w:val="22"/>
        </w:rPr>
        <w:t>Trigger — Prevent full Aadhaar from being stored (safety net):</w:t>
      </w:r>
    </w:p>
    <w:tbl>
      <w:tblPr>
        <w:tblStyle w:val="12"/>
        <w:tblW w:w="0" w:type="auto"/>
        <w:tblInd w:w="0" w:type="dxa"/>
        <w:tblLayout w:type="autofit"/>
        <w:tblCellMar>
          <w:top w:w="0" w:type="dxa"/>
          <w:left w:w="108" w:type="dxa"/>
          <w:bottom w:w="0" w:type="dxa"/>
          <w:right w:w="108" w:type="dxa"/>
        </w:tblCellMar>
      </w:tblPr>
      <w:tblGrid>
        <w:gridCol w:w="9360"/>
      </w:tblGrid>
      <w:tr w14:paraId="2FD1BB1F">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2455C254">
            <w:pPr>
              <w:spacing w:before="0" w:after="0" w:line="240" w:lineRule="auto"/>
            </w:pPr>
            <w:r>
              <w:rPr>
                <w:rFonts w:ascii="Consolas" w:hAnsi="Consolas"/>
                <w:sz w:val="18"/>
              </w:rPr>
              <w:t>CREATE OR REPLACE FUNCTION prevent_full_aadhaar()</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 aadhaar_last4 must be exactly 4 characters</w:t>
            </w:r>
            <w:r>
              <w:rPr>
                <w:rFonts w:ascii="Consolas" w:hAnsi="Consolas"/>
                <w:sz w:val="18"/>
              </w:rPr>
              <w:br w:type="textWrapping"/>
            </w:r>
            <w:r>
              <w:rPr>
                <w:rFonts w:ascii="Consolas" w:hAnsi="Consolas"/>
                <w:sz w:val="18"/>
              </w:rPr>
              <w:t xml:space="preserve">    -- If someone accidentally tries to store a 12-digit Aadhaar, reject it</w:t>
            </w:r>
            <w:r>
              <w:rPr>
                <w:rFonts w:ascii="Consolas" w:hAnsi="Consolas"/>
                <w:sz w:val="18"/>
              </w:rPr>
              <w:br w:type="textWrapping"/>
            </w:r>
            <w:r>
              <w:rPr>
                <w:rFonts w:ascii="Consolas" w:hAnsi="Consolas"/>
                <w:sz w:val="18"/>
              </w:rPr>
              <w:t xml:space="preserve">    IF NEW.aadhaar_last4 IS NOT NULL AND length(NEW.aadhaar_last4) != 4 THEN</w:t>
            </w:r>
            <w:r>
              <w:rPr>
                <w:rFonts w:ascii="Consolas" w:hAnsi="Consolas"/>
                <w:sz w:val="18"/>
              </w:rPr>
              <w:br w:type="textWrapping"/>
            </w:r>
            <w:r>
              <w:rPr>
                <w:rFonts w:ascii="Consolas" w:hAnsi="Consolas"/>
                <w:sz w:val="18"/>
              </w:rPr>
              <w:t xml:space="preserve">        RAISE EXCEPTION 'SECURITY VIOLATION: aadhaar_last4 must be exactly 4 characters. Full Aadhaar must never be stored. Value length: %', length(NEW.aadhaar_last4);</w:t>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 Check aadhaar_address JSONB does not contain full Aadhaar number</w:t>
            </w:r>
            <w:r>
              <w:rPr>
                <w:rFonts w:ascii="Consolas" w:hAnsi="Consolas"/>
                <w:sz w:val="18"/>
              </w:rPr>
              <w:br w:type="textWrapping"/>
            </w:r>
            <w:r>
              <w:rPr>
                <w:rFonts w:ascii="Consolas" w:hAnsi="Consolas"/>
                <w:sz w:val="18"/>
              </w:rPr>
              <w:t xml:space="preserve">    -- (12 consecutive digits would suggest full Aadhaar in address field)</w:t>
            </w:r>
            <w:r>
              <w:rPr>
                <w:rFonts w:ascii="Consolas" w:hAnsi="Consolas"/>
                <w:sz w:val="18"/>
              </w:rPr>
              <w:br w:type="textWrapping"/>
            </w:r>
            <w:r>
              <w:rPr>
                <w:rFonts w:ascii="Consolas" w:hAnsi="Consolas"/>
                <w:sz w:val="18"/>
              </w:rPr>
              <w:t xml:space="preserve">    IF NEW.aadhaar_address::TEXT ~ '\d{12}' THEN</w:t>
            </w:r>
            <w:r>
              <w:rPr>
                <w:rFonts w:ascii="Consolas" w:hAnsi="Consolas"/>
                <w:sz w:val="18"/>
              </w:rPr>
              <w:br w:type="textWrapping"/>
            </w:r>
            <w:r>
              <w:rPr>
                <w:rFonts w:ascii="Consolas" w:hAnsi="Consolas"/>
                <w:sz w:val="18"/>
              </w:rPr>
              <w:t xml:space="preserve">        RAISE EXCEPTION 'SECURITY VIOLATION: Possible full Aadhaar number detected in aadhaar_address field. Full Aadhaar must never be stored.';</w:t>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trg_prevent_full_aadhaar</w:t>
            </w:r>
            <w:r>
              <w:rPr>
                <w:rFonts w:ascii="Consolas" w:hAnsi="Consolas"/>
                <w:sz w:val="18"/>
              </w:rPr>
              <w:br w:type="textWrapping"/>
            </w:r>
            <w:r>
              <w:rPr>
                <w:rFonts w:ascii="Consolas" w:hAnsi="Consolas"/>
                <w:sz w:val="18"/>
              </w:rPr>
              <w:t xml:space="preserve">    BEFORE INSERT OR UPDATE ON kyc_documents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prevent_full_aadhaar();</w:t>
            </w:r>
          </w:p>
        </w:tc>
      </w:tr>
    </w:tbl>
    <w:p w14:paraId="4546ECDB">
      <w:pPr>
        <w:keepNext/>
        <w:spacing w:before="360" w:after="160"/>
      </w:pPr>
      <w:r>
        <w:rPr>
          <w:rFonts w:ascii="Calibri" w:hAnsi="Calibri"/>
          <w:b w:val="0"/>
          <w:i w:val="0"/>
          <w:sz w:val="22"/>
        </w:rPr>
        <w:t>This trigger is a safety net at the database level. Even if the application code has a bug and tries to store a full 12-digit Aadhaar number, the database rejects it with a clear error message. SEBI and UIDAI compliance enforced at the database level, not just application level.</w:t>
      </w:r>
    </w:p>
    <w:p w14:paraId="0F830699">
      <w:pPr>
        <w:keepNext/>
        <w:spacing w:before="360" w:after="160"/>
      </w:pPr>
    </w:p>
    <w:p w14:paraId="26004B3F">
      <w:pPr>
        <w:keepNext/>
        <w:spacing w:before="240" w:after="80"/>
        <w:rPr>
          <w:rFonts w:ascii="Arial" w:hAnsi="Arial"/>
          <w:b/>
          <w:color w:val="2E6F40"/>
          <w:sz w:val="26"/>
        </w:rPr>
      </w:pPr>
      <w:r>
        <w:rPr>
          <w:rFonts w:ascii="Arial" w:hAnsi="Arial"/>
          <w:b/>
          <w:color w:val="2E6F40"/>
          <w:sz w:val="26"/>
        </w:rPr>
        <w:t>TASK 2 — LEARNING</w:t>
      </w:r>
    </w:p>
    <w:p w14:paraId="489B211C">
      <w:pPr>
        <w:keepNext/>
        <w:spacing w:before="360" w:after="160"/>
      </w:pPr>
      <w:r>
        <w:rPr>
          <w:rFonts w:ascii="Calibri" w:hAnsi="Calibri"/>
          <w:b w:val="0"/>
          <w:i w:val="0"/>
          <w:sz w:val="22"/>
        </w:rPr>
        <w:t>This module tracks user learning progress across lesson slides, vocabulary jargon definitions, and quiz attempts.</w:t>
      </w:r>
    </w:p>
    <w:p w14:paraId="13C19FE8">
      <w:pPr>
        <w:keepNext/>
        <w:spacing w:before="360" w:after="160"/>
      </w:pPr>
      <w:r>
        <w:rPr>
          <w:rFonts w:ascii="Arial" w:hAnsi="Arial"/>
          <w:b/>
          <w:i w:val="0"/>
          <w:sz w:val="22"/>
        </w:rPr>
        <w:t>TABLE 3: user_lesson_progress</w:t>
      </w:r>
    </w:p>
    <w:p w14:paraId="5F468ADD">
      <w:pPr>
        <w:keepNext/>
        <w:spacing w:before="360" w:after="160"/>
      </w:pPr>
      <w:r>
        <w:rPr>
          <w:rFonts w:ascii="Calibri" w:hAnsi="Calibri"/>
          <w:b w:val="0"/>
          <w:i w:val="0"/>
          <w:sz w:val="22"/>
        </w:rPr>
        <w:t>This table tracks where exactly a user is within a lesson. Page by page. Scroll by scroll. When a user closes the app midway through a lesson, this table knows exactly which content block they were on. When they return, the app resumes from that exact position.</w:t>
      </w:r>
    </w:p>
    <w:tbl>
      <w:tblPr>
        <w:tblStyle w:val="12"/>
        <w:tblW w:w="0" w:type="auto"/>
        <w:tblInd w:w="0" w:type="dxa"/>
        <w:tblLayout w:type="autofit"/>
        <w:tblCellMar>
          <w:top w:w="0" w:type="dxa"/>
          <w:left w:w="108" w:type="dxa"/>
          <w:bottom w:w="0" w:type="dxa"/>
          <w:right w:w="108" w:type="dxa"/>
        </w:tblCellMar>
      </w:tblPr>
      <w:tblGrid>
        <w:gridCol w:w="9360"/>
      </w:tblGrid>
      <w:tr w14:paraId="54532DDE">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297A0DFA">
            <w:pPr>
              <w:spacing w:before="0" w:after="0" w:line="240" w:lineRule="auto"/>
            </w:pPr>
            <w:r>
              <w:rPr>
                <w:rFonts w:ascii="Consolas" w:hAnsi="Consolas"/>
                <w:sz w:val="18"/>
              </w:rPr>
              <w:t>CREATE TYPE lesson_progress_status AS ENUM (</w:t>
            </w:r>
            <w:r>
              <w:rPr>
                <w:rFonts w:ascii="Consolas" w:hAnsi="Consolas"/>
                <w:sz w:val="18"/>
              </w:rPr>
              <w:br w:type="textWrapping"/>
            </w:r>
            <w:r>
              <w:rPr>
                <w:rFonts w:ascii="Consolas" w:hAnsi="Consolas"/>
                <w:sz w:val="18"/>
              </w:rPr>
              <w:t xml:space="preserve">    'NOT_STARTED',</w:t>
            </w:r>
            <w:r>
              <w:rPr>
                <w:rFonts w:ascii="Consolas" w:hAnsi="Consolas"/>
                <w:sz w:val="18"/>
              </w:rPr>
              <w:br w:type="textWrapping"/>
            </w:r>
            <w:r>
              <w:rPr>
                <w:rFonts w:ascii="Consolas" w:hAnsi="Consolas"/>
                <w:sz w:val="18"/>
              </w:rPr>
              <w:t xml:space="preserve">    'IN_PROGRESS',</w:t>
            </w:r>
            <w:r>
              <w:rPr>
                <w:rFonts w:ascii="Consolas" w:hAnsi="Consolas"/>
                <w:sz w:val="18"/>
              </w:rPr>
              <w:br w:type="textWrapping"/>
            </w:r>
            <w:r>
              <w:rPr>
                <w:rFonts w:ascii="Consolas" w:hAnsi="Consolas"/>
                <w:sz w:val="18"/>
              </w:rPr>
              <w:t xml:space="preserve">    'COMPLETED'</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CREATE TABLE user_lesson_progress (</w:t>
            </w:r>
            <w:r>
              <w:rPr>
                <w:rFonts w:ascii="Consolas" w:hAnsi="Consolas"/>
                <w:sz w:val="18"/>
              </w:rPr>
              <w:br w:type="textWrapping"/>
            </w:r>
            <w:r>
              <w:rPr>
                <w:rFonts w:ascii="Consolas" w:hAnsi="Consolas"/>
                <w:sz w:val="18"/>
              </w:rPr>
              <w:t xml:space="preserve">    id                          UUID                        PRIMARY KEY DEFAULT gen_random_uuid(),</w:t>
            </w:r>
            <w:r>
              <w:rPr>
                <w:rFonts w:ascii="Consolas" w:hAnsi="Consolas"/>
                <w:sz w:val="18"/>
              </w:rPr>
              <w:br w:type="textWrapping"/>
            </w:r>
            <w:r>
              <w:rPr>
                <w:rFonts w:ascii="Consolas" w:hAnsi="Consolas"/>
                <w:sz w:val="18"/>
              </w:rPr>
              <w:t xml:space="preserve">    user_id                     UUID                        NOT NULL REFERENCES users(id),</w:t>
            </w:r>
            <w:r>
              <w:rPr>
                <w:rFonts w:ascii="Consolas" w:hAnsi="Consolas"/>
                <w:sz w:val="18"/>
              </w:rPr>
              <w:br w:type="textWrapping"/>
            </w:r>
            <w:r>
              <w:rPr>
                <w:rFonts w:ascii="Consolas" w:hAnsi="Consolas"/>
                <w:sz w:val="18"/>
              </w:rPr>
              <w:t xml:space="preserve">    lesson_id                   UUID                        NOT NULL REFERENCES lessons(id),</w:t>
            </w:r>
            <w:r>
              <w:rPr>
                <w:rFonts w:ascii="Consolas" w:hAnsi="Consolas"/>
                <w:sz w:val="18"/>
              </w:rPr>
              <w:br w:type="textWrapping"/>
            </w:r>
            <w:r>
              <w:rPr>
                <w:rFonts w:ascii="Consolas" w:hAnsi="Consolas"/>
                <w:sz w:val="18"/>
              </w:rPr>
              <w:br w:type="textWrapping"/>
            </w:r>
            <w:r>
              <w:rPr>
                <w:rFonts w:ascii="Consolas" w:hAnsi="Consolas"/>
                <w:sz w:val="18"/>
              </w:rPr>
              <w:t xml:space="preserve">    -- Progress tracking</w:t>
            </w:r>
            <w:r>
              <w:rPr>
                <w:rFonts w:ascii="Consolas" w:hAnsi="Consolas"/>
                <w:sz w:val="18"/>
              </w:rPr>
              <w:br w:type="textWrapping"/>
            </w:r>
            <w:r>
              <w:rPr>
                <w:rFonts w:ascii="Consolas" w:hAnsi="Consolas"/>
                <w:sz w:val="18"/>
              </w:rPr>
              <w:t xml:space="preserve">    status                      lesson_progress_status      NOT NULL DEFAULT 'NOT_STARTED',</w:t>
            </w:r>
            <w:r>
              <w:rPr>
                <w:rFonts w:ascii="Consolas" w:hAnsi="Consolas"/>
                <w:sz w:val="18"/>
              </w:rPr>
              <w:br w:type="textWrapping"/>
            </w:r>
            <w:r>
              <w:rPr>
                <w:rFonts w:ascii="Consolas" w:hAnsi="Consolas"/>
                <w:sz w:val="18"/>
              </w:rPr>
              <w:t xml:space="preserve">    current_block_index         INTEGER                     NOT NULL DEFAULT 0,</w:t>
            </w:r>
            <w:r>
              <w:rPr>
                <w:rFonts w:ascii="Consolas" w:hAnsi="Consolas"/>
                <w:sz w:val="18"/>
              </w:rPr>
              <w:br w:type="textWrapping"/>
            </w:r>
            <w:r>
              <w:rPr>
                <w:rFonts w:ascii="Consolas" w:hAnsi="Consolas"/>
                <w:sz w:val="18"/>
              </w:rPr>
              <w:t xml:space="preserve">    total_blocks                INTEGER                     NOT NULL DEFAULT 0,</w:t>
            </w:r>
            <w:r>
              <w:rPr>
                <w:rFonts w:ascii="Consolas" w:hAnsi="Consolas"/>
                <w:sz w:val="18"/>
              </w:rPr>
              <w:br w:type="textWrapping"/>
            </w:r>
            <w:r>
              <w:rPr>
                <w:rFonts w:ascii="Consolas" w:hAnsi="Consolas"/>
                <w:sz w:val="18"/>
              </w:rPr>
              <w:t xml:space="preserve">    scroll_position_pct         NUMERIC(5,2)                NOT NULL DEFAULT 0.00</w:t>
            </w:r>
            <w:r>
              <w:rPr>
                <w:rFonts w:ascii="Consolas" w:hAnsi="Consolas"/>
                <w:sz w:val="18"/>
              </w:rPr>
              <w:br w:type="textWrapping"/>
            </w:r>
            <w:r>
              <w:rPr>
                <w:rFonts w:ascii="Consolas" w:hAnsi="Consolas"/>
                <w:sz w:val="18"/>
              </w:rPr>
              <w:t xml:space="preserve">                                CHECK (scroll_position_pct BETWEEN 0 AND 100),</w:t>
            </w:r>
            <w:r>
              <w:rPr>
                <w:rFonts w:ascii="Consolas" w:hAnsi="Consolas"/>
                <w:sz w:val="18"/>
              </w:rPr>
              <w:br w:type="textWrapping"/>
            </w:r>
            <w:r>
              <w:rPr>
                <w:rFonts w:ascii="Consolas" w:hAnsi="Consolas"/>
                <w:sz w:val="18"/>
              </w:rPr>
              <w:br w:type="textWrapping"/>
            </w:r>
            <w:r>
              <w:rPr>
                <w:rFonts w:ascii="Consolas" w:hAnsi="Consolas"/>
                <w:sz w:val="18"/>
              </w:rPr>
              <w:t xml:space="preserve">    -- Engagement metrics</w:t>
            </w:r>
            <w:r>
              <w:rPr>
                <w:rFonts w:ascii="Consolas" w:hAnsi="Consolas"/>
                <w:sz w:val="18"/>
              </w:rPr>
              <w:br w:type="textWrapping"/>
            </w:r>
            <w:r>
              <w:rPr>
                <w:rFonts w:ascii="Consolas" w:hAnsi="Consolas"/>
                <w:sz w:val="18"/>
              </w:rPr>
              <w:t xml:space="preserve">    time_spent_seconds          INTEGER                     NOT NULL DEFAULT 0,</w:t>
            </w:r>
            <w:r>
              <w:rPr>
                <w:rFonts w:ascii="Consolas" w:hAnsi="Consolas"/>
                <w:sz w:val="18"/>
              </w:rPr>
              <w:br w:type="textWrapping"/>
            </w:r>
            <w:r>
              <w:rPr>
                <w:rFonts w:ascii="Consolas" w:hAnsi="Consolas"/>
                <w:sz w:val="18"/>
              </w:rPr>
              <w:t xml:space="preserve">    jargon_taps                 INTEGER                     NOT NULL DEFAULT 0,</w:t>
            </w:r>
            <w:r>
              <w:rPr>
                <w:rFonts w:ascii="Consolas" w:hAnsi="Consolas"/>
                <w:sz w:val="18"/>
              </w:rPr>
              <w:br w:type="textWrapping"/>
            </w:r>
            <w:r>
              <w:rPr>
                <w:rFonts w:ascii="Consolas" w:hAnsi="Consolas"/>
                <w:sz w:val="18"/>
              </w:rPr>
              <w:t xml:space="preserve">    language                    VARCHAR(5)                  NOT NULL DEFAULT 'en',</w:t>
            </w:r>
            <w:r>
              <w:rPr>
                <w:rFonts w:ascii="Consolas" w:hAnsi="Consolas"/>
                <w:sz w:val="18"/>
              </w:rPr>
              <w:br w:type="textWrapping"/>
            </w:r>
            <w:r>
              <w:rPr>
                <w:rFonts w:ascii="Consolas" w:hAnsi="Consolas"/>
                <w:sz w:val="18"/>
              </w:rPr>
              <w:br w:type="textWrapping"/>
            </w:r>
            <w:r>
              <w:rPr>
                <w:rFonts w:ascii="Consolas" w:hAnsi="Consolas"/>
                <w:sz w:val="18"/>
              </w:rPr>
              <w:t xml:space="preserve">    -- Completion data</w:t>
            </w:r>
            <w:r>
              <w:rPr>
                <w:rFonts w:ascii="Consolas" w:hAnsi="Consolas"/>
                <w:sz w:val="18"/>
              </w:rPr>
              <w:br w:type="textWrapping"/>
            </w:r>
            <w:r>
              <w:rPr>
                <w:rFonts w:ascii="Consolas" w:hAnsi="Consolas"/>
                <w:sz w:val="18"/>
              </w:rPr>
              <w:t xml:space="preserve">    xp_earned                   INTEGER                     NOT NULL DEFAULT 0,</w:t>
            </w:r>
            <w:r>
              <w:rPr>
                <w:rFonts w:ascii="Consolas" w:hAnsi="Consolas"/>
                <w:sz w:val="18"/>
              </w:rPr>
              <w:br w:type="textWrapping"/>
            </w:r>
            <w:r>
              <w:rPr>
                <w:rFonts w:ascii="Consolas" w:hAnsi="Consolas"/>
                <w:sz w:val="18"/>
              </w:rPr>
              <w:t xml:space="preserve">    completed_at                TIMESTAMPTZ,</w:t>
            </w:r>
            <w:r>
              <w:rPr>
                <w:rFonts w:ascii="Consolas" w:hAnsi="Consolas"/>
                <w:sz w:val="18"/>
              </w:rPr>
              <w:br w:type="textWrapping"/>
            </w:r>
            <w:r>
              <w:rPr>
                <w:rFonts w:ascii="Consolas" w:hAnsi="Consolas"/>
                <w:sz w:val="18"/>
              </w:rPr>
              <w:br w:type="textWrapping"/>
            </w:r>
            <w:r>
              <w:rPr>
                <w:rFonts w:ascii="Consolas" w:hAnsi="Consolas"/>
                <w:sz w:val="18"/>
              </w:rPr>
              <w:t xml:space="preserve">    -- Resume data</w:t>
            </w:r>
            <w:r>
              <w:rPr>
                <w:rFonts w:ascii="Consolas" w:hAnsi="Consolas"/>
                <w:sz w:val="18"/>
              </w:rPr>
              <w:br w:type="textWrapping"/>
            </w:r>
            <w:r>
              <w:rPr>
                <w:rFonts w:ascii="Consolas" w:hAnsi="Consolas"/>
                <w:sz w:val="18"/>
              </w:rPr>
              <w:t xml:space="preserve">    last_viewed_at              TIMESTAMPTZ                 NOT NULL DEFAULT NOW(),</w:t>
            </w:r>
            <w:r>
              <w:rPr>
                <w:rFonts w:ascii="Consolas" w:hAnsi="Consolas"/>
                <w:sz w:val="18"/>
              </w:rPr>
              <w:br w:type="textWrapping"/>
            </w:r>
            <w:r>
              <w:rPr>
                <w:rFonts w:ascii="Consolas" w:hAnsi="Consolas"/>
                <w:sz w:val="18"/>
              </w:rPr>
              <w:t xml:space="preserve">    started_at                  TIMESTAMPTZ                 NOT NULL DEFAULT NOW(),</w:t>
            </w:r>
            <w:r>
              <w:rPr>
                <w:rFonts w:ascii="Consolas" w:hAnsi="Consolas"/>
                <w:sz w:val="18"/>
              </w:rPr>
              <w:br w:type="textWrapping"/>
            </w:r>
            <w:r>
              <w:rPr>
                <w:rFonts w:ascii="Consolas" w:hAnsi="Consolas"/>
                <w:sz w:val="18"/>
              </w:rPr>
              <w:br w:type="textWrapping"/>
            </w:r>
            <w:r>
              <w:rPr>
                <w:rFonts w:ascii="Consolas" w:hAnsi="Consolas"/>
                <w:sz w:val="18"/>
              </w:rPr>
              <w:t xml:space="preserve">    -- Each user has exactly one progress row per lesson</w:t>
            </w:r>
            <w:r>
              <w:rPr>
                <w:rFonts w:ascii="Consolas" w:hAnsi="Consolas"/>
                <w:sz w:val="18"/>
              </w:rPr>
              <w:br w:type="textWrapping"/>
            </w:r>
            <w:r>
              <w:rPr>
                <w:rFonts w:ascii="Consolas" w:hAnsi="Consolas"/>
                <w:sz w:val="18"/>
              </w:rPr>
              <w:t xml:space="preserve">    CONSTRAINT uq_user_lesson_progress</w:t>
            </w:r>
            <w:r>
              <w:rPr>
                <w:rFonts w:ascii="Consolas" w:hAnsi="Consolas"/>
                <w:sz w:val="18"/>
              </w:rPr>
              <w:br w:type="textWrapping"/>
            </w:r>
            <w:r>
              <w:rPr>
                <w:rFonts w:ascii="Consolas" w:hAnsi="Consolas"/>
                <w:sz w:val="18"/>
              </w:rPr>
              <w:t xml:space="preserve">        UNIQUE (user_id, lesson_id)</w:t>
            </w:r>
            <w:r>
              <w:rPr>
                <w:rFonts w:ascii="Consolas" w:hAnsi="Consolas"/>
                <w:sz w:val="18"/>
              </w:rPr>
              <w:br w:type="textWrapping"/>
            </w:r>
            <w:r>
              <w:rPr>
                <w:rFonts w:ascii="Consolas" w:hAnsi="Consolas"/>
                <w:sz w:val="18"/>
              </w:rPr>
              <w:t>);</w:t>
            </w:r>
          </w:p>
        </w:tc>
      </w:tr>
    </w:tbl>
    <w:p w14:paraId="5DFFFADF">
      <w:pPr>
        <w:keepNext/>
        <w:spacing w:before="360" w:after="160"/>
      </w:pPr>
      <w:r>
        <w:rPr>
          <w:rFonts w:ascii="Calibri" w:hAnsi="Calibri"/>
          <w:b w:val="0"/>
          <w:i w:val="0"/>
          <w:sz w:val="22"/>
        </w:rPr>
        <w:t>Column by column explanation:</w:t>
      </w:r>
    </w:p>
    <w:p w14:paraId="6F0EF9D2">
      <w:pPr>
        <w:pStyle w:val="23"/>
        <w:spacing w:before="0" w:after="60"/>
      </w:pPr>
      <w:r>
        <w:rPr>
          <w:rFonts w:ascii="Calibri" w:hAnsi="Calibri"/>
          <w:b w:val="0"/>
          <w:i w:val="0"/>
          <w:sz w:val="22"/>
        </w:rPr>
        <w:t xml:space="preserve">  </w:t>
      </w:r>
      <w:r>
        <w:rPr>
          <w:rFonts w:ascii="Calibri" w:hAnsi="Calibri"/>
          <w:b/>
          <w:i w:val="0"/>
          <w:sz w:val="22"/>
        </w:rPr>
        <w:t>current_block_index</w:t>
      </w:r>
      <w:r>
        <w:rPr>
          <w:rFonts w:ascii="Calibri" w:hAnsi="Calibri"/>
          <w:b w:val="0"/>
          <w:i w:val="0"/>
          <w:sz w:val="22"/>
        </w:rPr>
        <w:t xml:space="preserve"> — Lessons are made of content blocks (TextBlock, EmojiBlock, AnalogyBlock, etc.). This column stores the index of the last block the user was viewing. Example: if a lesson has 12 blocks and user stopped at block 7, this stores 7. When user reopens the lesson, the app scrolls to block 7 automatically.</w:t>
      </w:r>
    </w:p>
    <w:p w14:paraId="15BCCC36">
      <w:pPr>
        <w:pStyle w:val="23"/>
        <w:spacing w:before="0" w:after="60"/>
      </w:pPr>
      <w:r>
        <w:rPr>
          <w:rFonts w:ascii="Calibri" w:hAnsi="Calibri"/>
          <w:b w:val="0"/>
          <w:i w:val="0"/>
          <w:sz w:val="22"/>
        </w:rPr>
        <w:t xml:space="preserve">  </w:t>
      </w:r>
      <w:r>
        <w:rPr>
          <w:rFonts w:ascii="Calibri" w:hAnsi="Calibri"/>
          <w:b/>
          <w:i w:val="0"/>
          <w:sz w:val="22"/>
        </w:rPr>
        <w:t>total_blocks</w:t>
      </w:r>
      <w:r>
        <w:rPr>
          <w:rFonts w:ascii="Calibri" w:hAnsi="Calibri"/>
          <w:b w:val="0"/>
          <w:i w:val="0"/>
          <w:sz w:val="22"/>
        </w:rPr>
        <w:t xml:space="preserve"> — Total number of content blocks in this lesson. Stored here for fast progress percentage calculation without re-fetching the lesson. Progress percentage = (current_block_index / total_blocks) × 100.</w:t>
      </w:r>
    </w:p>
    <w:p w14:paraId="5403102C">
      <w:pPr>
        <w:pStyle w:val="23"/>
        <w:spacing w:before="0" w:after="60"/>
      </w:pPr>
      <w:r>
        <w:rPr>
          <w:rFonts w:ascii="Calibri" w:hAnsi="Calibri"/>
          <w:b w:val="0"/>
          <w:i w:val="0"/>
          <w:sz w:val="22"/>
        </w:rPr>
        <w:t xml:space="preserve">  </w:t>
      </w:r>
      <w:r>
        <w:rPr>
          <w:rFonts w:ascii="Calibri" w:hAnsi="Calibri"/>
          <w:b/>
          <w:i w:val="0"/>
          <w:sz w:val="22"/>
        </w:rPr>
        <w:t>scroll_position_pct</w:t>
      </w:r>
      <w:r>
        <w:rPr>
          <w:rFonts w:ascii="Calibri" w:hAnsi="Calibri"/>
          <w:b w:val="0"/>
          <w:i w:val="0"/>
          <w:sz w:val="22"/>
        </w:rPr>
        <w:t xml:space="preserve"> — Fine-grained position within the current block. Example: 47.5 means the user was scrolled 47.5% through the lesson. Combined with current_block_index, this gives millimetre-precise resume position. Updated every 5 seconds while user is actively reading.</w:t>
      </w:r>
    </w:p>
    <w:p w14:paraId="0D3E56DD">
      <w:pPr>
        <w:pStyle w:val="23"/>
        <w:spacing w:before="0" w:after="60"/>
      </w:pPr>
      <w:r>
        <w:rPr>
          <w:rFonts w:ascii="Calibri" w:hAnsi="Calibri"/>
          <w:b w:val="0"/>
          <w:i w:val="0"/>
          <w:sz w:val="22"/>
        </w:rPr>
        <w:t xml:space="preserve">  </w:t>
      </w:r>
      <w:r>
        <w:rPr>
          <w:rFonts w:ascii="Calibri" w:hAnsi="Calibri"/>
          <w:b/>
          <w:i w:val="0"/>
          <w:sz w:val="22"/>
        </w:rPr>
        <w:t>time_spent_seconds</w:t>
      </w:r>
      <w:r>
        <w:rPr>
          <w:rFonts w:ascii="Calibri" w:hAnsi="Calibri"/>
          <w:b w:val="0"/>
          <w:i w:val="0"/>
          <w:sz w:val="22"/>
        </w:rPr>
        <w:t xml:space="preserve"> — Total seconds the user has actively spent reading this lesson. Updated every time the user leaves the lesson screen. This is NOT wall clock time — it is active reading time. If user opens the lesson and puts their phone down for 10 minutes, those 10 minutes are not counted. The app tracks foreground time.</w:t>
      </w:r>
    </w:p>
    <w:p w14:paraId="60D09A10">
      <w:pPr>
        <w:pStyle w:val="23"/>
        <w:spacing w:before="0" w:after="60"/>
      </w:pPr>
      <w:r>
        <w:rPr>
          <w:rFonts w:ascii="Calibri" w:hAnsi="Calibri"/>
          <w:b w:val="0"/>
          <w:i w:val="0"/>
          <w:sz w:val="22"/>
        </w:rPr>
        <w:t xml:space="preserve">  </w:t>
      </w:r>
      <w:r>
        <w:rPr>
          <w:rFonts w:ascii="Calibri" w:hAnsi="Calibri"/>
          <w:b/>
          <w:i w:val="0"/>
          <w:sz w:val="22"/>
        </w:rPr>
        <w:t>jargon_taps</w:t>
      </w:r>
      <w:r>
        <w:rPr>
          <w:rFonts w:ascii="Calibri" w:hAnsi="Calibri"/>
          <w:b w:val="0"/>
          <w:i w:val="0"/>
          <w:sz w:val="22"/>
        </w:rPr>
        <w:t xml:space="preserve"> — How many jargon terms the user tapped while reading this lesson. Analytics signal: high jargon taps means the lesson is confusing. Low jargon taps on a jargon-heavy lesson means users are not reading carefully.</w:t>
      </w:r>
    </w:p>
    <w:p w14:paraId="19B3F221">
      <w:pPr>
        <w:pStyle w:val="23"/>
        <w:spacing w:before="0" w:after="60"/>
      </w:pPr>
      <w:r>
        <w:rPr>
          <w:rFonts w:ascii="Calibri" w:hAnsi="Calibri"/>
          <w:b w:val="0"/>
          <w:i w:val="0"/>
          <w:sz w:val="22"/>
        </w:rPr>
        <w:t xml:space="preserve">  </w:t>
      </w:r>
      <w:r>
        <w:rPr>
          <w:rFonts w:ascii="Calibri" w:hAnsi="Calibri"/>
          <w:b/>
          <w:i w:val="0"/>
          <w:sz w:val="22"/>
        </w:rPr>
        <w:t>language</w:t>
      </w:r>
      <w:r>
        <w:rPr>
          <w:rFonts w:ascii="Calibri" w:hAnsi="Calibri"/>
          <w:b w:val="0"/>
          <w:i w:val="0"/>
          <w:sz w:val="22"/>
        </w:rPr>
        <w:t xml:space="preserve"> — Which language the user read this lesson in. A user might read lesson 1 in Hindi and lesson 2 in English. Stored here for accurate analytics on language performance.</w:t>
      </w:r>
    </w:p>
    <w:p w14:paraId="505D01AA">
      <w:pPr>
        <w:pStyle w:val="23"/>
        <w:spacing w:before="0" w:after="60"/>
      </w:pPr>
      <w:r>
        <w:rPr>
          <w:rFonts w:ascii="Calibri" w:hAnsi="Calibri"/>
          <w:b w:val="0"/>
          <w:i w:val="0"/>
          <w:sz w:val="22"/>
        </w:rPr>
        <w:t xml:space="preserve">  </w:t>
      </w:r>
      <w:r>
        <w:rPr>
          <w:rFonts w:ascii="Calibri" w:hAnsi="Calibri"/>
          <w:b/>
          <w:i w:val="0"/>
          <w:sz w:val="22"/>
        </w:rPr>
        <w:t>xp_earned</w:t>
      </w:r>
      <w:r>
        <w:rPr>
          <w:rFonts w:ascii="Calibri" w:hAnsi="Calibri"/>
          <w:b w:val="0"/>
          <w:i w:val="0"/>
          <w:sz w:val="22"/>
        </w:rPr>
        <w:t xml:space="preserve"> — XP awarded for completing this lesson. Once awarded, stored here to prevent double-awarding. When checking if XP should be awarded: if xp_earned &gt; 0 then XP was already given for this lesson.</w:t>
      </w:r>
    </w:p>
    <w:p w14:paraId="76898D29">
      <w:pPr>
        <w:pStyle w:val="23"/>
        <w:spacing w:before="0" w:after="60"/>
      </w:pPr>
      <w:r>
        <w:rPr>
          <w:rFonts w:ascii="Calibri" w:hAnsi="Calibri"/>
          <w:b w:val="0"/>
          <w:i w:val="0"/>
          <w:sz w:val="22"/>
        </w:rPr>
        <w:t xml:space="preserve">  </w:t>
      </w:r>
      <w:r>
        <w:rPr>
          <w:rFonts w:ascii="Calibri" w:hAnsi="Calibri"/>
          <w:b/>
          <w:i w:val="0"/>
          <w:sz w:val="22"/>
        </w:rPr>
        <w:t>completed_at</w:t>
      </w:r>
      <w:r>
        <w:rPr>
          <w:rFonts w:ascii="Calibri" w:hAnsi="Calibri"/>
          <w:b w:val="0"/>
          <w:i w:val="0"/>
          <w:sz w:val="22"/>
        </w:rPr>
        <w:t xml:space="preserve"> — When the user completed this lesson. A lesson is considered complete when: status = COMPLETED. Completion requires passing the quiz, not just scrolling through. This timestamp is the moment quiz was passed.</w:t>
      </w:r>
    </w:p>
    <w:p w14:paraId="30F192A9">
      <w:pPr>
        <w:pStyle w:val="23"/>
        <w:spacing w:before="0" w:after="60"/>
      </w:pPr>
      <w:r>
        <w:rPr>
          <w:rFonts w:ascii="Calibri" w:hAnsi="Calibri"/>
          <w:b w:val="0"/>
          <w:i w:val="0"/>
          <w:sz w:val="22"/>
        </w:rPr>
        <w:t xml:space="preserve">  </w:t>
      </w:r>
      <w:r>
        <w:rPr>
          <w:rFonts w:ascii="Calibri" w:hAnsi="Calibri"/>
          <w:b/>
          <w:i w:val="0"/>
          <w:sz w:val="22"/>
        </w:rPr>
        <w:t>last_viewed_at</w:t>
      </w:r>
      <w:r>
        <w:rPr>
          <w:rFonts w:ascii="Calibri" w:hAnsi="Calibri"/>
          <w:b w:val="0"/>
          <w:i w:val="0"/>
          <w:sz w:val="22"/>
        </w:rPr>
        <w:t xml:space="preserve"> — Updated every time user opens this lesson. Used for: "Continue where you left off" sorting, finding users who started but not finished.</w:t>
      </w:r>
    </w:p>
    <w:p w14:paraId="2D0BDB68">
      <w:pPr>
        <w:pStyle w:val="23"/>
        <w:spacing w:before="0" w:after="60"/>
      </w:pPr>
      <w:r>
        <w:rPr>
          <w:rFonts w:ascii="Calibri" w:hAnsi="Calibri"/>
          <w:b w:val="0"/>
          <w:i w:val="0"/>
          <w:sz w:val="22"/>
        </w:rPr>
        <w:t xml:space="preserve">  </w:t>
      </w:r>
      <w:r>
        <w:rPr>
          <w:rFonts w:ascii="Calibri" w:hAnsi="Calibri"/>
          <w:b/>
          <w:i w:val="0"/>
          <w:sz w:val="22"/>
        </w:rPr>
        <w:t>started_at</w:t>
      </w:r>
      <w:r>
        <w:rPr>
          <w:rFonts w:ascii="Calibri" w:hAnsi="Calibri"/>
          <w:b w:val="0"/>
          <w:i w:val="0"/>
          <w:sz w:val="22"/>
        </w:rPr>
        <w:t xml:space="preserve"> — When the user first opened this lesson. Combined with completed_at, gives time-to-complete metric for content team.</w:t>
      </w:r>
    </w:p>
    <w:p w14:paraId="3B6BE0E7">
      <w:pPr>
        <w:keepNext/>
        <w:spacing w:before="360" w:after="160"/>
      </w:pPr>
      <w:r>
        <w:rPr>
          <w:rFonts w:ascii="Calibri" w:hAnsi="Calibri"/>
          <w:b w:val="0"/>
          <w:i w:val="0"/>
          <w:sz w:val="22"/>
        </w:rPr>
        <w:t>Why UNIQUE (user_id, lesson_id):</w:t>
      </w:r>
    </w:p>
    <w:p w14:paraId="7A7734DA">
      <w:pPr>
        <w:keepNext/>
        <w:spacing w:before="360" w:after="160"/>
      </w:pPr>
      <w:r>
        <w:rPr>
          <w:rFonts w:ascii="Calibri" w:hAnsi="Calibri"/>
          <w:b w:val="0"/>
          <w:i w:val="0"/>
          <w:sz w:val="22"/>
        </w:rPr>
        <w:t>One row per user per lesson. Always. If user opens a lesson they already completed, you do not insert a new row — you update the existing one. This is enforced by the unique constraint. The application uses INSERT ... ON CONFLICT DO UPDATE for all lesson progress updates.</w:t>
      </w:r>
    </w:p>
    <w:p w14:paraId="40B1B40E">
      <w:pPr>
        <w:keepNext/>
        <w:spacing w:before="360" w:after="160"/>
      </w:pPr>
      <w:r>
        <w:rPr>
          <w:rFonts w:ascii="Calibri" w:hAnsi="Calibri"/>
          <w:b w:val="0"/>
          <w:i w:val="0"/>
          <w:sz w:val="22"/>
        </w:rPr>
        <w:t>How resume works in practice:</w:t>
      </w:r>
    </w:p>
    <w:p w14:paraId="61CB8ECE">
      <w:pPr>
        <w:keepNext/>
        <w:spacing w:before="360" w:after="160"/>
      </w:pPr>
      <w:r>
        <w:rPr>
          <w:rFonts w:ascii="Calibri" w:hAnsi="Calibri"/>
          <w:b w:val="0"/>
          <w:i w:val="0"/>
          <w:sz w:val="22"/>
        </w:rPr>
        <w:t>When user opens a lesson:</w:t>
      </w:r>
    </w:p>
    <w:tbl>
      <w:tblPr>
        <w:tblStyle w:val="12"/>
        <w:tblW w:w="0" w:type="auto"/>
        <w:tblInd w:w="0" w:type="dxa"/>
        <w:tblLayout w:type="autofit"/>
        <w:tblCellMar>
          <w:top w:w="0" w:type="dxa"/>
          <w:left w:w="108" w:type="dxa"/>
          <w:bottom w:w="0" w:type="dxa"/>
          <w:right w:w="108" w:type="dxa"/>
        </w:tblCellMar>
      </w:tblPr>
      <w:tblGrid>
        <w:gridCol w:w="9360"/>
      </w:tblGrid>
      <w:tr w14:paraId="1BCA704E">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708F0D8">
            <w:pPr>
              <w:spacing w:before="0" w:after="0" w:line="240" w:lineRule="auto"/>
            </w:pPr>
            <w:r>
              <w:rPr>
                <w:rFonts w:ascii="Consolas" w:hAnsi="Consolas"/>
                <w:sz w:val="18"/>
              </w:rPr>
              <w:t>SELECT current_block_index, scroll_position_pct, status, time_spent_seconds</w:t>
            </w:r>
            <w:r>
              <w:rPr>
                <w:rFonts w:ascii="Consolas" w:hAnsi="Consolas"/>
                <w:sz w:val="18"/>
              </w:rPr>
              <w:br w:type="textWrapping"/>
            </w:r>
            <w:r>
              <w:rPr>
                <w:rFonts w:ascii="Consolas" w:hAnsi="Consolas"/>
                <w:sz w:val="18"/>
              </w:rPr>
              <w:t>FROM user_lesson_progress</w:t>
            </w:r>
            <w:r>
              <w:rPr>
                <w:rFonts w:ascii="Consolas" w:hAnsi="Consolas"/>
                <w:sz w:val="18"/>
              </w:rPr>
              <w:br w:type="textWrapping"/>
            </w:r>
            <w:r>
              <w:rPr>
                <w:rFonts w:ascii="Consolas" w:hAnsi="Consolas"/>
                <w:sz w:val="18"/>
              </w:rPr>
              <w:t>WHERE user_id = ? AND lesson_id = ?;</w:t>
            </w:r>
          </w:p>
        </w:tc>
      </w:tr>
    </w:tbl>
    <w:p w14:paraId="208644AD">
      <w:pPr>
        <w:keepNext/>
        <w:spacing w:before="360" w:after="160"/>
      </w:pPr>
      <w:r>
        <w:rPr>
          <w:rFonts w:ascii="Calibri" w:hAnsi="Calibri"/>
          <w:b w:val="0"/>
          <w:i w:val="0"/>
          <w:sz w:val="22"/>
        </w:rPr>
        <w:t>If row exists: React Native scrolls to current_block_index and scroll_position_pct. User resumes exactly where they left off.</w:t>
      </w:r>
    </w:p>
    <w:p w14:paraId="6CDEFCD8">
      <w:pPr>
        <w:keepNext/>
        <w:spacing w:before="360" w:after="160"/>
      </w:pPr>
      <w:r>
        <w:rPr>
          <w:rFonts w:ascii="Calibri" w:hAnsi="Calibri"/>
          <w:b w:val="0"/>
          <w:i w:val="0"/>
          <w:sz w:val="22"/>
        </w:rPr>
        <w:t>If row does not exist: Insert new row with status = IN_PROGRESS, current_block_index = 0. User starts from beginning.</w:t>
      </w:r>
    </w:p>
    <w:p w14:paraId="4C1E2BDF">
      <w:pPr>
        <w:keepNext/>
        <w:spacing w:before="360" w:after="160"/>
      </w:pPr>
      <w:r>
        <w:rPr>
          <w:rFonts w:ascii="Calibri" w:hAnsi="Calibri"/>
          <w:b w:val="0"/>
          <w:i w:val="0"/>
          <w:sz w:val="22"/>
        </w:rPr>
        <w:t>While user is reading (every 5 seconds):</w:t>
      </w:r>
    </w:p>
    <w:tbl>
      <w:tblPr>
        <w:tblStyle w:val="12"/>
        <w:tblW w:w="0" w:type="auto"/>
        <w:tblInd w:w="0" w:type="dxa"/>
        <w:tblLayout w:type="autofit"/>
        <w:tblCellMar>
          <w:top w:w="0" w:type="dxa"/>
          <w:left w:w="108" w:type="dxa"/>
          <w:bottom w:w="0" w:type="dxa"/>
          <w:right w:w="108" w:type="dxa"/>
        </w:tblCellMar>
      </w:tblPr>
      <w:tblGrid>
        <w:gridCol w:w="9360"/>
      </w:tblGrid>
      <w:tr w14:paraId="195A3452">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6C6E10E1">
            <w:pPr>
              <w:spacing w:before="0" w:after="0" w:line="240" w:lineRule="auto"/>
            </w:pPr>
            <w:r>
              <w:rPr>
                <w:rFonts w:ascii="Consolas" w:hAnsi="Consolas"/>
                <w:sz w:val="18"/>
              </w:rPr>
              <w:t>INSERT INTO user_lesson_progress</w:t>
            </w:r>
            <w:r>
              <w:rPr>
                <w:rFonts w:ascii="Consolas" w:hAnsi="Consolas"/>
                <w:sz w:val="18"/>
              </w:rPr>
              <w:br w:type="textWrapping"/>
            </w:r>
            <w:r>
              <w:rPr>
                <w:rFonts w:ascii="Consolas" w:hAnsi="Consolas"/>
                <w:sz w:val="18"/>
              </w:rPr>
              <w:t xml:space="preserve">    (user_id, lesson_id, status, current_block_index, scroll_position_pct,</w:t>
            </w:r>
            <w:r>
              <w:rPr>
                <w:rFonts w:ascii="Consolas" w:hAnsi="Consolas"/>
                <w:sz w:val="18"/>
              </w:rPr>
              <w:br w:type="textWrapping"/>
            </w:r>
            <w:r>
              <w:rPr>
                <w:rFonts w:ascii="Consolas" w:hAnsi="Consolas"/>
                <w:sz w:val="18"/>
              </w:rPr>
              <w:t xml:space="preserve">     time_spent_seconds, language, total_blocks, last_viewed_at)</w:t>
            </w:r>
            <w:r>
              <w:rPr>
                <w:rFonts w:ascii="Consolas" w:hAnsi="Consolas"/>
                <w:sz w:val="18"/>
              </w:rPr>
              <w:br w:type="textWrapping"/>
            </w:r>
            <w:r>
              <w:rPr>
                <w:rFonts w:ascii="Consolas" w:hAnsi="Consolas"/>
                <w:sz w:val="18"/>
              </w:rPr>
              <w:t>VALUES</w:t>
            </w:r>
            <w:r>
              <w:rPr>
                <w:rFonts w:ascii="Consolas" w:hAnsi="Consolas"/>
                <w:sz w:val="18"/>
              </w:rPr>
              <w:br w:type="textWrapping"/>
            </w:r>
            <w:r>
              <w:rPr>
                <w:rFonts w:ascii="Consolas" w:hAnsi="Consolas"/>
                <w:sz w:val="18"/>
              </w:rPr>
              <w:t xml:space="preserve">    (?, ?, 'IN_PROGRESS', ?, ?, ?, ?, ?, NOW())</w:t>
            </w:r>
            <w:r>
              <w:rPr>
                <w:rFonts w:ascii="Consolas" w:hAnsi="Consolas"/>
                <w:sz w:val="18"/>
              </w:rPr>
              <w:br w:type="textWrapping"/>
            </w:r>
            <w:r>
              <w:rPr>
                <w:rFonts w:ascii="Consolas" w:hAnsi="Consolas"/>
                <w:sz w:val="18"/>
              </w:rPr>
              <w:t>ON CONFLICT (user_id, lesson_id)</w:t>
            </w:r>
            <w:r>
              <w:rPr>
                <w:rFonts w:ascii="Consolas" w:hAnsi="Consolas"/>
                <w:sz w:val="18"/>
              </w:rPr>
              <w:br w:type="textWrapping"/>
            </w:r>
            <w:r>
              <w:rPr>
                <w:rFonts w:ascii="Consolas" w:hAnsi="Consolas"/>
                <w:sz w:val="18"/>
              </w:rPr>
              <w:t>DO UPDATE SET</w:t>
            </w:r>
            <w:r>
              <w:rPr>
                <w:rFonts w:ascii="Consolas" w:hAnsi="Consolas"/>
                <w:sz w:val="18"/>
              </w:rPr>
              <w:br w:type="textWrapping"/>
            </w:r>
            <w:r>
              <w:rPr>
                <w:rFonts w:ascii="Consolas" w:hAnsi="Consolas"/>
                <w:sz w:val="18"/>
              </w:rPr>
              <w:t xml:space="preserve">    current_block_index  = EXCLUDED.current_block_index,</w:t>
            </w:r>
            <w:r>
              <w:rPr>
                <w:rFonts w:ascii="Consolas" w:hAnsi="Consolas"/>
                <w:sz w:val="18"/>
              </w:rPr>
              <w:br w:type="textWrapping"/>
            </w:r>
            <w:r>
              <w:rPr>
                <w:rFonts w:ascii="Consolas" w:hAnsi="Consolas"/>
                <w:sz w:val="18"/>
              </w:rPr>
              <w:t xml:space="preserve">    scroll_position_pct  = EXCLUDED.scroll_position_pct,</w:t>
            </w:r>
            <w:r>
              <w:rPr>
                <w:rFonts w:ascii="Consolas" w:hAnsi="Consolas"/>
                <w:sz w:val="18"/>
              </w:rPr>
              <w:br w:type="textWrapping"/>
            </w:r>
            <w:r>
              <w:rPr>
                <w:rFonts w:ascii="Consolas" w:hAnsi="Consolas"/>
                <w:sz w:val="18"/>
              </w:rPr>
              <w:t xml:space="preserve">    time_spent_seconds   = user_lesson_progress.time_spent_seconds</w:t>
            </w:r>
            <w:r>
              <w:rPr>
                <w:rFonts w:ascii="Consolas" w:hAnsi="Consolas"/>
                <w:sz w:val="18"/>
              </w:rPr>
              <w:br w:type="textWrapping"/>
            </w:r>
            <w:r>
              <w:rPr>
                <w:rFonts w:ascii="Consolas" w:hAnsi="Consolas"/>
                <w:sz w:val="18"/>
              </w:rPr>
              <w:t xml:space="preserve">                           + EXCLUDED.time_spent_seconds,</w:t>
            </w:r>
            <w:r>
              <w:rPr>
                <w:rFonts w:ascii="Consolas" w:hAnsi="Consolas"/>
                <w:sz w:val="18"/>
              </w:rPr>
              <w:br w:type="textWrapping"/>
            </w:r>
            <w:r>
              <w:rPr>
                <w:rFonts w:ascii="Consolas" w:hAnsi="Consolas"/>
                <w:sz w:val="18"/>
              </w:rPr>
              <w:t xml:space="preserve">    last_viewed_at       = NOW(),</w:t>
            </w:r>
            <w:r>
              <w:rPr>
                <w:rFonts w:ascii="Consolas" w:hAnsi="Consolas"/>
                <w:sz w:val="18"/>
              </w:rPr>
              <w:br w:type="textWrapping"/>
            </w:r>
            <w:r>
              <w:rPr>
                <w:rFonts w:ascii="Consolas" w:hAnsi="Consolas"/>
                <w:sz w:val="18"/>
              </w:rPr>
              <w:t xml:space="preserve">    status               = CASE</w:t>
            </w:r>
            <w:r>
              <w:rPr>
                <w:rFonts w:ascii="Consolas" w:hAnsi="Consolas"/>
                <w:sz w:val="18"/>
              </w:rPr>
              <w:br w:type="textWrapping"/>
            </w:r>
            <w:r>
              <w:rPr>
                <w:rFonts w:ascii="Consolas" w:hAnsi="Consolas"/>
                <w:sz w:val="18"/>
              </w:rPr>
              <w:t xml:space="preserve">                               WHEN user_lesson_progress.status = 'COMPLETED'</w:t>
            </w:r>
            <w:r>
              <w:rPr>
                <w:rFonts w:ascii="Consolas" w:hAnsi="Consolas"/>
                <w:sz w:val="18"/>
              </w:rPr>
              <w:br w:type="textWrapping"/>
            </w:r>
            <w:r>
              <w:rPr>
                <w:rFonts w:ascii="Consolas" w:hAnsi="Consolas"/>
                <w:sz w:val="18"/>
              </w:rPr>
              <w:t xml:space="preserve">                               THEN 'COMPLETED'</w:t>
            </w:r>
            <w:r>
              <w:rPr>
                <w:rFonts w:ascii="Consolas" w:hAnsi="Consolas"/>
                <w:sz w:val="18"/>
              </w:rPr>
              <w:br w:type="textWrapping"/>
            </w:r>
            <w:r>
              <w:rPr>
                <w:rFonts w:ascii="Consolas" w:hAnsi="Consolas"/>
                <w:sz w:val="18"/>
              </w:rPr>
              <w:t xml:space="preserve">                               ELSE 'IN_PROGRESS'</w:t>
            </w:r>
            <w:r>
              <w:rPr>
                <w:rFonts w:ascii="Consolas" w:hAnsi="Consolas"/>
                <w:sz w:val="18"/>
              </w:rPr>
              <w:br w:type="textWrapping"/>
            </w:r>
            <w:r>
              <w:rPr>
                <w:rFonts w:ascii="Consolas" w:hAnsi="Consolas"/>
                <w:sz w:val="18"/>
              </w:rPr>
              <w:t xml:space="preserve">                           END;</w:t>
            </w:r>
          </w:p>
        </w:tc>
      </w:tr>
    </w:tbl>
    <w:p w14:paraId="73ACB302">
      <w:pPr>
        <w:keepNext/>
        <w:spacing w:before="360" w:after="160"/>
      </w:pPr>
      <w:r>
        <w:rPr>
          <w:rFonts w:ascii="Calibri" w:hAnsi="Calibri"/>
          <w:b w:val="0"/>
          <w:i w:val="0"/>
          <w:sz w:val="22"/>
        </w:rPr>
        <w:t>The CASE statement in status update is important: if the user already completed the lesson (status = COMPLETED), opening it again does not downgrade the status back to IN_PROGRESS.</w:t>
      </w:r>
    </w:p>
    <w:p w14:paraId="4AA49378">
      <w:pPr>
        <w:keepNext/>
        <w:spacing w:before="360" w:after="160"/>
      </w:pPr>
      <w:r>
        <w:rPr>
          <w:rFonts w:ascii="Calibri" w:hAnsi="Calibri"/>
          <w:b w:val="0"/>
          <w:i w:val="0"/>
          <w:sz w:val="22"/>
        </w:rPr>
        <w:t>Indexes:</w:t>
      </w:r>
    </w:p>
    <w:tbl>
      <w:tblPr>
        <w:tblStyle w:val="12"/>
        <w:tblW w:w="0" w:type="auto"/>
        <w:tblInd w:w="0" w:type="dxa"/>
        <w:tblLayout w:type="autofit"/>
        <w:tblCellMar>
          <w:top w:w="0" w:type="dxa"/>
          <w:left w:w="108" w:type="dxa"/>
          <w:bottom w:w="0" w:type="dxa"/>
          <w:right w:w="108" w:type="dxa"/>
        </w:tblCellMar>
      </w:tblPr>
      <w:tblGrid>
        <w:gridCol w:w="9360"/>
      </w:tblGrid>
      <w:tr w14:paraId="0BA8EF14">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548A5FDF">
            <w:pPr>
              <w:spacing w:before="0" w:after="0" w:line="240" w:lineRule="auto"/>
            </w:pPr>
            <w:r>
              <w:rPr>
                <w:rFonts w:ascii="Consolas" w:hAnsi="Consolas"/>
                <w:sz w:val="18"/>
              </w:rPr>
              <w:t>-- Most critical: get a user's progress for a specific lesson (resume flow)</w:t>
            </w:r>
            <w:r>
              <w:rPr>
                <w:rFonts w:ascii="Consolas" w:hAnsi="Consolas"/>
                <w:sz w:val="18"/>
              </w:rPr>
              <w:br w:type="textWrapping"/>
            </w:r>
            <w:r>
              <w:rPr>
                <w:rFonts w:ascii="Consolas" w:hAnsi="Consolas"/>
                <w:sz w:val="18"/>
              </w:rPr>
              <w:t>-- Already covered by the UNIQUE constraint which creates an index automatically</w:t>
            </w:r>
            <w:r>
              <w:rPr>
                <w:rFonts w:ascii="Consolas" w:hAnsi="Consolas"/>
                <w:sz w:val="18"/>
              </w:rPr>
              <w:br w:type="textWrapping"/>
            </w:r>
            <w:r>
              <w:rPr>
                <w:rFonts w:ascii="Consolas" w:hAnsi="Consolas"/>
                <w:sz w:val="18"/>
              </w:rPr>
              <w:br w:type="textWrapping"/>
            </w:r>
            <w:r>
              <w:rPr>
                <w:rFonts w:ascii="Consolas" w:hAnsi="Consolas"/>
                <w:sz w:val="18"/>
              </w:rPr>
              <w:t>-- User's complete learning progress (Learn screen: which lessons done, which in progress)</w:t>
            </w:r>
            <w:r>
              <w:rPr>
                <w:rFonts w:ascii="Consolas" w:hAnsi="Consolas"/>
                <w:sz w:val="18"/>
              </w:rPr>
              <w:br w:type="textWrapping"/>
            </w:r>
            <w:r>
              <w:rPr>
                <w:rFonts w:ascii="Consolas" w:hAnsi="Consolas"/>
                <w:sz w:val="18"/>
              </w:rPr>
              <w:t>CREATE INDEX idx_user_lesson_progress_user</w:t>
            </w:r>
            <w:r>
              <w:rPr>
                <w:rFonts w:ascii="Consolas" w:hAnsi="Consolas"/>
                <w:sz w:val="18"/>
              </w:rPr>
              <w:br w:type="textWrapping"/>
            </w:r>
            <w:r>
              <w:rPr>
                <w:rFonts w:ascii="Consolas" w:hAnsi="Consolas"/>
                <w:sz w:val="18"/>
              </w:rPr>
              <w:t xml:space="preserve">    ON user_lesson_progress(user_id, status, last_viewed_at DESC);</w:t>
            </w:r>
            <w:r>
              <w:rPr>
                <w:rFonts w:ascii="Consolas" w:hAnsi="Consolas"/>
                <w:sz w:val="18"/>
              </w:rPr>
              <w:br w:type="textWrapping"/>
            </w:r>
            <w:r>
              <w:rPr>
                <w:rFonts w:ascii="Consolas" w:hAnsi="Consolas"/>
                <w:sz w:val="18"/>
              </w:rPr>
              <w:br w:type="textWrapping"/>
            </w:r>
            <w:r>
              <w:rPr>
                <w:rFonts w:ascii="Consolas" w:hAnsi="Consolas"/>
                <w:sz w:val="18"/>
              </w:rPr>
              <w:t>-- Analytics: which lessons take the longest to complete?</w:t>
            </w:r>
            <w:r>
              <w:rPr>
                <w:rFonts w:ascii="Consolas" w:hAnsi="Consolas"/>
                <w:sz w:val="18"/>
              </w:rPr>
              <w:br w:type="textWrapping"/>
            </w:r>
            <w:r>
              <w:rPr>
                <w:rFonts w:ascii="Consolas" w:hAnsi="Consolas"/>
                <w:sz w:val="18"/>
              </w:rPr>
              <w:t>CREATE INDEX idx_user_lesson_progress_completion</w:t>
            </w:r>
            <w:r>
              <w:rPr>
                <w:rFonts w:ascii="Consolas" w:hAnsi="Consolas"/>
                <w:sz w:val="18"/>
              </w:rPr>
              <w:br w:type="textWrapping"/>
            </w:r>
            <w:r>
              <w:rPr>
                <w:rFonts w:ascii="Consolas" w:hAnsi="Consolas"/>
                <w:sz w:val="18"/>
              </w:rPr>
              <w:t xml:space="preserve">    ON user_lesson_progress(lesson_id, status, time_spent_seconds)</w:t>
            </w:r>
            <w:r>
              <w:rPr>
                <w:rFonts w:ascii="Consolas" w:hAnsi="Consolas"/>
                <w:sz w:val="18"/>
              </w:rPr>
              <w:br w:type="textWrapping"/>
            </w:r>
            <w:r>
              <w:rPr>
                <w:rFonts w:ascii="Consolas" w:hAnsi="Consolas"/>
                <w:sz w:val="18"/>
              </w:rPr>
              <w:t xml:space="preserve">    WHERE status = 'COMPLETED';</w:t>
            </w:r>
            <w:r>
              <w:rPr>
                <w:rFonts w:ascii="Consolas" w:hAnsi="Consolas"/>
                <w:sz w:val="18"/>
              </w:rPr>
              <w:br w:type="textWrapping"/>
            </w:r>
            <w:r>
              <w:rPr>
                <w:rFonts w:ascii="Consolas" w:hAnsi="Consolas"/>
                <w:sz w:val="18"/>
              </w:rPr>
              <w:br w:type="textWrapping"/>
            </w:r>
            <w:r>
              <w:rPr>
                <w:rFonts w:ascii="Consolas" w:hAnsi="Consolas"/>
                <w:sz w:val="18"/>
              </w:rPr>
              <w:t>-- "Continue Learning" feature: most recently viewed incomplete lessons</w:t>
            </w:r>
            <w:r>
              <w:rPr>
                <w:rFonts w:ascii="Consolas" w:hAnsi="Consolas"/>
                <w:sz w:val="18"/>
              </w:rPr>
              <w:br w:type="textWrapping"/>
            </w:r>
            <w:r>
              <w:rPr>
                <w:rFonts w:ascii="Consolas" w:hAnsi="Consolas"/>
                <w:sz w:val="18"/>
              </w:rPr>
              <w:t>CREATE INDEX idx_user_lesson_progress_resume</w:t>
            </w:r>
            <w:r>
              <w:rPr>
                <w:rFonts w:ascii="Consolas" w:hAnsi="Consolas"/>
                <w:sz w:val="18"/>
              </w:rPr>
              <w:br w:type="textWrapping"/>
            </w:r>
            <w:r>
              <w:rPr>
                <w:rFonts w:ascii="Consolas" w:hAnsi="Consolas"/>
                <w:sz w:val="18"/>
              </w:rPr>
              <w:t xml:space="preserve">    ON user_lesson_progress(user_id, last_viewed_at DESC)</w:t>
            </w:r>
            <w:r>
              <w:rPr>
                <w:rFonts w:ascii="Consolas" w:hAnsi="Consolas"/>
                <w:sz w:val="18"/>
              </w:rPr>
              <w:br w:type="textWrapping"/>
            </w:r>
            <w:r>
              <w:rPr>
                <w:rFonts w:ascii="Consolas" w:hAnsi="Consolas"/>
                <w:sz w:val="18"/>
              </w:rPr>
              <w:t xml:space="preserve">    WHERE status = 'IN_PROGRESS';</w:t>
            </w:r>
            <w:r>
              <w:rPr>
                <w:rFonts w:ascii="Consolas" w:hAnsi="Consolas"/>
                <w:sz w:val="18"/>
              </w:rPr>
              <w:br w:type="textWrapping"/>
            </w:r>
            <w:r>
              <w:rPr>
                <w:rFonts w:ascii="Consolas" w:hAnsi="Consolas"/>
                <w:sz w:val="18"/>
              </w:rPr>
              <w:br w:type="textWrapping"/>
            </w:r>
            <w:r>
              <w:rPr>
                <w:rFonts w:ascii="Consolas" w:hAnsi="Consolas"/>
                <w:sz w:val="18"/>
              </w:rPr>
              <w:t>-- Streak calculation: lessons completed today</w:t>
            </w:r>
            <w:r>
              <w:rPr>
                <w:rFonts w:ascii="Consolas" w:hAnsi="Consolas"/>
                <w:sz w:val="18"/>
              </w:rPr>
              <w:br w:type="textWrapping"/>
            </w:r>
            <w:r>
              <w:rPr>
                <w:rFonts w:ascii="Consolas" w:hAnsi="Consolas"/>
                <w:sz w:val="18"/>
              </w:rPr>
              <w:t>CREATE INDEX idx_user_lesson_progress_today</w:t>
            </w:r>
            <w:r>
              <w:rPr>
                <w:rFonts w:ascii="Consolas" w:hAnsi="Consolas"/>
                <w:sz w:val="18"/>
              </w:rPr>
              <w:br w:type="textWrapping"/>
            </w:r>
            <w:r>
              <w:rPr>
                <w:rFonts w:ascii="Consolas" w:hAnsi="Consolas"/>
                <w:sz w:val="18"/>
              </w:rPr>
              <w:t xml:space="preserve">    ON user_lesson_progress(user_id, completed_at DESC)</w:t>
            </w:r>
            <w:r>
              <w:rPr>
                <w:rFonts w:ascii="Consolas" w:hAnsi="Consolas"/>
                <w:sz w:val="18"/>
              </w:rPr>
              <w:br w:type="textWrapping"/>
            </w:r>
            <w:r>
              <w:rPr>
                <w:rFonts w:ascii="Consolas" w:hAnsi="Consolas"/>
                <w:sz w:val="18"/>
              </w:rPr>
              <w:t xml:space="preserve">    WHERE status = 'COMPLETED' AND completed_at IS NOT NULL;</w:t>
            </w:r>
          </w:p>
        </w:tc>
      </w:tr>
    </w:tbl>
    <w:p w14:paraId="69EBC189">
      <w:pPr>
        <w:keepNext/>
        <w:spacing w:before="360" w:after="160"/>
      </w:pPr>
      <w:r>
        <w:rPr>
          <w:rFonts w:ascii="Calibri" w:hAnsi="Calibri"/>
          <w:b w:val="0"/>
          <w:i w:val="0"/>
          <w:sz w:val="22"/>
        </w:rPr>
        <w:t>Trigger — Update users.xp_points atomically when lesson is completed:</w:t>
      </w:r>
    </w:p>
    <w:tbl>
      <w:tblPr>
        <w:tblStyle w:val="12"/>
        <w:tblW w:w="0" w:type="auto"/>
        <w:tblInd w:w="0" w:type="dxa"/>
        <w:tblLayout w:type="autofit"/>
        <w:tblCellMar>
          <w:top w:w="0" w:type="dxa"/>
          <w:left w:w="108" w:type="dxa"/>
          <w:bottom w:w="0" w:type="dxa"/>
          <w:right w:w="108" w:type="dxa"/>
        </w:tblCellMar>
      </w:tblPr>
      <w:tblGrid>
        <w:gridCol w:w="9360"/>
      </w:tblGrid>
      <w:tr w14:paraId="02FD20FD">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672D1C77">
            <w:pPr>
              <w:spacing w:before="0" w:after="0" w:line="240" w:lineRule="auto"/>
            </w:pPr>
            <w:r>
              <w:rPr>
                <w:rFonts w:ascii="Consolas" w:hAnsi="Consolas"/>
                <w:sz w:val="18"/>
              </w:rPr>
              <w:t>CREATE OR REPLACE FUNCTION award_lesson_completion_xp()</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DECLARE</w:t>
            </w:r>
            <w:r>
              <w:rPr>
                <w:rFonts w:ascii="Consolas" w:hAnsi="Consolas"/>
                <w:sz w:val="18"/>
              </w:rPr>
              <w:br w:type="textWrapping"/>
            </w:r>
            <w:r>
              <w:rPr>
                <w:rFonts w:ascii="Consolas" w:hAnsi="Consolas"/>
                <w:sz w:val="18"/>
              </w:rPr>
              <w:t xml:space="preserve">    lesson_xp_reward INTEGER;</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 Only fire when status changes TO 'COMPLETED' FROM something else</w:t>
            </w:r>
            <w:r>
              <w:rPr>
                <w:rFonts w:ascii="Consolas" w:hAnsi="Consolas"/>
                <w:sz w:val="18"/>
              </w:rPr>
              <w:br w:type="textWrapping"/>
            </w:r>
            <w:r>
              <w:rPr>
                <w:rFonts w:ascii="Consolas" w:hAnsi="Consolas"/>
                <w:sz w:val="18"/>
              </w:rPr>
              <w:t xml:space="preserve">    IF NEW.status = 'COMPLETED' AND OLD.status != 'COMPLETED' THEN</w:t>
            </w:r>
            <w:r>
              <w:rPr>
                <w:rFonts w:ascii="Consolas" w:hAnsi="Consolas"/>
                <w:sz w:val="18"/>
              </w:rPr>
              <w:br w:type="textWrapping"/>
            </w:r>
            <w:r>
              <w:rPr>
                <w:rFonts w:ascii="Consolas" w:hAnsi="Consolas"/>
                <w:sz w:val="18"/>
              </w:rPr>
              <w:br w:type="textWrapping"/>
            </w:r>
            <w:r>
              <w:rPr>
                <w:rFonts w:ascii="Consolas" w:hAnsi="Consolas"/>
                <w:sz w:val="18"/>
              </w:rPr>
              <w:t xml:space="preserve">        -- Get the XP reward for this lesson</w:t>
            </w:r>
            <w:r>
              <w:rPr>
                <w:rFonts w:ascii="Consolas" w:hAnsi="Consolas"/>
                <w:sz w:val="18"/>
              </w:rPr>
              <w:br w:type="textWrapping"/>
            </w:r>
            <w:r>
              <w:rPr>
                <w:rFonts w:ascii="Consolas" w:hAnsi="Consolas"/>
                <w:sz w:val="18"/>
              </w:rPr>
              <w:t xml:space="preserve">        SELECT xp_reward INTO lesson_xp_reward</w:t>
            </w:r>
            <w:r>
              <w:rPr>
                <w:rFonts w:ascii="Consolas" w:hAnsi="Consolas"/>
                <w:sz w:val="18"/>
              </w:rPr>
              <w:br w:type="textWrapping"/>
            </w:r>
            <w:r>
              <w:rPr>
                <w:rFonts w:ascii="Consolas" w:hAnsi="Consolas"/>
                <w:sz w:val="18"/>
              </w:rPr>
              <w:t xml:space="preserve">        FROM lessons</w:t>
            </w:r>
            <w:r>
              <w:rPr>
                <w:rFonts w:ascii="Consolas" w:hAnsi="Consolas"/>
                <w:sz w:val="18"/>
              </w:rPr>
              <w:br w:type="textWrapping"/>
            </w:r>
            <w:r>
              <w:rPr>
                <w:rFonts w:ascii="Consolas" w:hAnsi="Consolas"/>
                <w:sz w:val="18"/>
              </w:rPr>
              <w:t xml:space="preserve">        WHERE id = NEW.lesson_id;</w:t>
            </w:r>
            <w:r>
              <w:rPr>
                <w:rFonts w:ascii="Consolas" w:hAnsi="Consolas"/>
                <w:sz w:val="18"/>
              </w:rPr>
              <w:br w:type="textWrapping"/>
            </w:r>
            <w:r>
              <w:rPr>
                <w:rFonts w:ascii="Consolas" w:hAnsi="Consolas"/>
                <w:sz w:val="18"/>
              </w:rPr>
              <w:br w:type="textWrapping"/>
            </w:r>
            <w:r>
              <w:rPr>
                <w:rFonts w:ascii="Consolas" w:hAnsi="Consolas"/>
                <w:sz w:val="18"/>
              </w:rPr>
              <w:t xml:space="preserve">        -- Only award XP if not already awarded (prevents double award)</w:t>
            </w:r>
            <w:r>
              <w:rPr>
                <w:rFonts w:ascii="Consolas" w:hAnsi="Consolas"/>
                <w:sz w:val="18"/>
              </w:rPr>
              <w:br w:type="textWrapping"/>
            </w:r>
            <w:r>
              <w:rPr>
                <w:rFonts w:ascii="Consolas" w:hAnsi="Consolas"/>
                <w:sz w:val="18"/>
              </w:rPr>
              <w:t xml:space="preserve">        IF NEW.xp_earned = 0 AND lesson_xp_reward &gt; 0 THEN</w:t>
            </w:r>
            <w:r>
              <w:rPr>
                <w:rFonts w:ascii="Consolas" w:hAnsi="Consolas"/>
                <w:sz w:val="18"/>
              </w:rPr>
              <w:br w:type="textWrapping"/>
            </w:r>
            <w:r>
              <w:rPr>
                <w:rFonts w:ascii="Consolas" w:hAnsi="Consolas"/>
                <w:sz w:val="18"/>
              </w:rPr>
              <w:br w:type="textWrapping"/>
            </w:r>
            <w:r>
              <w:rPr>
                <w:rFonts w:ascii="Consolas" w:hAnsi="Consolas"/>
                <w:sz w:val="18"/>
              </w:rPr>
              <w:t xml:space="preserve">            -- Atomic XP update on users table</w:t>
            </w:r>
            <w:r>
              <w:rPr>
                <w:rFonts w:ascii="Consolas" w:hAnsi="Consolas"/>
                <w:sz w:val="18"/>
              </w:rPr>
              <w:br w:type="textWrapping"/>
            </w:r>
            <w:r>
              <w:rPr>
                <w:rFonts w:ascii="Consolas" w:hAnsi="Consolas"/>
                <w:sz w:val="18"/>
              </w:rPr>
              <w:t xml:space="preserve">            UPDATE users</w:t>
            </w:r>
            <w:r>
              <w:rPr>
                <w:rFonts w:ascii="Consolas" w:hAnsi="Consolas"/>
                <w:sz w:val="18"/>
              </w:rPr>
              <w:br w:type="textWrapping"/>
            </w:r>
            <w:r>
              <w:rPr>
                <w:rFonts w:ascii="Consolas" w:hAnsi="Consolas"/>
                <w:sz w:val="18"/>
              </w:rPr>
              <w:t xml:space="preserve">            SET xp_points  = xp_points + lesson_xp_reward,</w:t>
            </w:r>
            <w:r>
              <w:rPr>
                <w:rFonts w:ascii="Consolas" w:hAnsi="Consolas"/>
                <w:sz w:val="18"/>
              </w:rPr>
              <w:br w:type="textWrapping"/>
            </w:r>
            <w:r>
              <w:rPr>
                <w:rFonts w:ascii="Consolas" w:hAnsi="Consolas"/>
                <w:sz w:val="18"/>
              </w:rPr>
              <w:t xml:space="preserve">                level      = FLOOR((xp_points + lesson_xp_reward) / 500.0) + 1,</w:t>
            </w:r>
            <w:r>
              <w:rPr>
                <w:rFonts w:ascii="Consolas" w:hAnsi="Consolas"/>
                <w:sz w:val="18"/>
              </w:rPr>
              <w:br w:type="textWrapping"/>
            </w:r>
            <w:r>
              <w:rPr>
                <w:rFonts w:ascii="Consolas" w:hAnsi="Consolas"/>
                <w:sz w:val="18"/>
              </w:rPr>
              <w:t xml:space="preserve">                updated_at = NOW()</w:t>
            </w:r>
            <w:r>
              <w:rPr>
                <w:rFonts w:ascii="Consolas" w:hAnsi="Consolas"/>
                <w:sz w:val="18"/>
              </w:rPr>
              <w:br w:type="textWrapping"/>
            </w:r>
            <w:r>
              <w:rPr>
                <w:rFonts w:ascii="Consolas" w:hAnsi="Consolas"/>
                <w:sz w:val="18"/>
              </w:rPr>
              <w:t xml:space="preserve">            WHERE id = NEW.user_id;</w:t>
            </w:r>
            <w:r>
              <w:rPr>
                <w:rFonts w:ascii="Consolas" w:hAnsi="Consolas"/>
                <w:sz w:val="18"/>
              </w:rPr>
              <w:br w:type="textWrapping"/>
            </w:r>
            <w:r>
              <w:rPr>
                <w:rFonts w:ascii="Consolas" w:hAnsi="Consolas"/>
                <w:sz w:val="18"/>
              </w:rPr>
              <w:br w:type="textWrapping"/>
            </w:r>
            <w:r>
              <w:rPr>
                <w:rFonts w:ascii="Consolas" w:hAnsi="Consolas"/>
                <w:sz w:val="18"/>
              </w:rPr>
              <w:t xml:space="preserve">            -- Record the XP earned in this row</w:t>
            </w:r>
            <w:r>
              <w:rPr>
                <w:rFonts w:ascii="Consolas" w:hAnsi="Consolas"/>
                <w:sz w:val="18"/>
              </w:rPr>
              <w:br w:type="textWrapping"/>
            </w:r>
            <w:r>
              <w:rPr>
                <w:rFonts w:ascii="Consolas" w:hAnsi="Consolas"/>
                <w:sz w:val="18"/>
              </w:rPr>
              <w:t xml:space="preserve">            NEW.xp_earned := lesson_xp_reward;</w:t>
            </w:r>
            <w:r>
              <w:rPr>
                <w:rFonts w:ascii="Consolas" w:hAnsi="Consolas"/>
                <w:sz w:val="18"/>
              </w:rPr>
              <w:br w:type="textWrapping"/>
            </w:r>
            <w:r>
              <w:rPr>
                <w:rFonts w:ascii="Consolas" w:hAnsi="Consolas"/>
                <w:sz w:val="18"/>
              </w:rPr>
              <w:br w:type="textWrapping"/>
            </w:r>
            <w:r>
              <w:rPr>
                <w:rFonts w:ascii="Consolas" w:hAnsi="Consolas"/>
                <w:sz w:val="18"/>
              </w:rPr>
              <w:t xml:space="preserve">            -- Update the completed_at timestamp</w:t>
            </w:r>
            <w:r>
              <w:rPr>
                <w:rFonts w:ascii="Consolas" w:hAnsi="Consolas"/>
                <w:sz w:val="18"/>
              </w:rPr>
              <w:br w:type="textWrapping"/>
            </w:r>
            <w:r>
              <w:rPr>
                <w:rFonts w:ascii="Consolas" w:hAnsi="Consolas"/>
                <w:sz w:val="18"/>
              </w:rPr>
              <w:t xml:space="preserve">            NEW.completed_at := NOW();</w:t>
            </w:r>
            <w:r>
              <w:rPr>
                <w:rFonts w:ascii="Consolas" w:hAnsi="Consolas"/>
                <w:sz w:val="18"/>
              </w:rPr>
              <w:br w:type="textWrapping"/>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trg_award_lesson_xp</w:t>
            </w:r>
            <w:r>
              <w:rPr>
                <w:rFonts w:ascii="Consolas" w:hAnsi="Consolas"/>
                <w:sz w:val="18"/>
              </w:rPr>
              <w:br w:type="textWrapping"/>
            </w:r>
            <w:r>
              <w:rPr>
                <w:rFonts w:ascii="Consolas" w:hAnsi="Consolas"/>
                <w:sz w:val="18"/>
              </w:rPr>
              <w:t xml:space="preserve">    BEFORE UPDATE OF status ON user_lesson_progress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award_lesson_completion_xp();</w:t>
            </w:r>
          </w:p>
        </w:tc>
      </w:tr>
    </w:tbl>
    <w:p w14:paraId="1C76C28D">
      <w:pPr>
        <w:keepNext/>
        <w:spacing w:before="360" w:after="160"/>
      </w:pPr>
      <w:r>
        <w:rPr>
          <w:rFonts w:ascii="Calibri" w:hAnsi="Calibri"/>
          <w:b w:val="0"/>
          <w:i w:val="0"/>
          <w:sz w:val="22"/>
        </w:rPr>
        <w:t>Trigger — Update streak when lesson completed:</w:t>
      </w:r>
    </w:p>
    <w:tbl>
      <w:tblPr>
        <w:tblStyle w:val="12"/>
        <w:tblW w:w="0" w:type="auto"/>
        <w:tblInd w:w="0" w:type="dxa"/>
        <w:tblLayout w:type="autofit"/>
        <w:tblCellMar>
          <w:top w:w="0" w:type="dxa"/>
          <w:left w:w="108" w:type="dxa"/>
          <w:bottom w:w="0" w:type="dxa"/>
          <w:right w:w="108" w:type="dxa"/>
        </w:tblCellMar>
      </w:tblPr>
      <w:tblGrid>
        <w:gridCol w:w="9360"/>
      </w:tblGrid>
      <w:tr w14:paraId="70AE80A1">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5F6A1F95">
            <w:pPr>
              <w:spacing w:before="0" w:after="0" w:line="240" w:lineRule="auto"/>
            </w:pPr>
            <w:r>
              <w:rPr>
                <w:rFonts w:ascii="Consolas" w:hAnsi="Consolas"/>
                <w:sz w:val="18"/>
              </w:rPr>
              <w:t>CREATE OR REPLACE FUNCTION update_streak_on_lesson_complete()</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 Only fire when status changes TO 'COMPLETED'</w:t>
            </w:r>
            <w:r>
              <w:rPr>
                <w:rFonts w:ascii="Consolas" w:hAnsi="Consolas"/>
                <w:sz w:val="18"/>
              </w:rPr>
              <w:br w:type="textWrapping"/>
            </w:r>
            <w:r>
              <w:rPr>
                <w:rFonts w:ascii="Consolas" w:hAnsi="Consolas"/>
                <w:sz w:val="18"/>
              </w:rPr>
              <w:t xml:space="preserve">    IF NEW.status = 'COMPLETED' AND OLD.status != 'COMPLETED' THEN</w:t>
            </w:r>
            <w:r>
              <w:rPr>
                <w:rFonts w:ascii="Consolas" w:hAnsi="Consolas"/>
                <w:sz w:val="18"/>
              </w:rPr>
              <w:br w:type="textWrapping"/>
            </w:r>
            <w:r>
              <w:rPr>
                <w:rFonts w:ascii="Consolas" w:hAnsi="Consolas"/>
                <w:sz w:val="18"/>
              </w:rPr>
              <w:br w:type="textWrapping"/>
            </w:r>
            <w:r>
              <w:rPr>
                <w:rFonts w:ascii="Consolas" w:hAnsi="Consolas"/>
                <w:sz w:val="18"/>
              </w:rPr>
              <w:t xml:space="preserve">        UPDATE users</w:t>
            </w:r>
            <w:r>
              <w:rPr>
                <w:rFonts w:ascii="Consolas" w:hAnsi="Consolas"/>
                <w:sz w:val="18"/>
              </w:rPr>
              <w:br w:type="textWrapping"/>
            </w:r>
            <w:r>
              <w:rPr>
                <w:rFonts w:ascii="Consolas" w:hAnsi="Consolas"/>
                <w:sz w:val="18"/>
              </w:rPr>
              <w:t xml:space="preserve">        SET last_active_date = CURRENT_DATE,</w:t>
            </w:r>
            <w:r>
              <w:rPr>
                <w:rFonts w:ascii="Consolas" w:hAnsi="Consolas"/>
                <w:sz w:val="18"/>
              </w:rPr>
              <w:br w:type="textWrapping"/>
            </w:r>
            <w:r>
              <w:rPr>
                <w:rFonts w:ascii="Consolas" w:hAnsi="Consolas"/>
                <w:sz w:val="18"/>
              </w:rPr>
              <w:t xml:space="preserve">            streak_days      = CASE</w:t>
            </w:r>
            <w:r>
              <w:rPr>
                <w:rFonts w:ascii="Consolas" w:hAnsi="Consolas"/>
                <w:sz w:val="18"/>
              </w:rPr>
              <w:br w:type="textWrapping"/>
            </w:r>
            <w:r>
              <w:rPr>
                <w:rFonts w:ascii="Consolas" w:hAnsi="Consolas"/>
                <w:sz w:val="18"/>
              </w:rPr>
              <w:t xml:space="preserve">                -- If last active was yesterday: continue streak</w:t>
            </w:r>
            <w:r>
              <w:rPr>
                <w:rFonts w:ascii="Consolas" w:hAnsi="Consolas"/>
                <w:sz w:val="18"/>
              </w:rPr>
              <w:br w:type="textWrapping"/>
            </w:r>
            <w:r>
              <w:rPr>
                <w:rFonts w:ascii="Consolas" w:hAnsi="Consolas"/>
                <w:sz w:val="18"/>
              </w:rPr>
              <w:t xml:space="preserve">                WHEN last_active_date = CURRENT_DATE - INTERVAL '1 day'</w:t>
            </w:r>
            <w:r>
              <w:rPr>
                <w:rFonts w:ascii="Consolas" w:hAnsi="Consolas"/>
                <w:sz w:val="18"/>
              </w:rPr>
              <w:br w:type="textWrapping"/>
            </w:r>
            <w:r>
              <w:rPr>
                <w:rFonts w:ascii="Consolas" w:hAnsi="Consolas"/>
                <w:sz w:val="18"/>
              </w:rPr>
              <w:t xml:space="preserve">                THEN streak_days + 1</w:t>
            </w:r>
            <w:r>
              <w:rPr>
                <w:rFonts w:ascii="Consolas" w:hAnsi="Consolas"/>
                <w:sz w:val="18"/>
              </w:rPr>
              <w:br w:type="textWrapping"/>
            </w:r>
            <w:r>
              <w:rPr>
                <w:rFonts w:ascii="Consolas" w:hAnsi="Consolas"/>
                <w:sz w:val="18"/>
              </w:rPr>
              <w:br w:type="textWrapping"/>
            </w:r>
            <w:r>
              <w:rPr>
                <w:rFonts w:ascii="Consolas" w:hAnsi="Consolas"/>
                <w:sz w:val="18"/>
              </w:rPr>
              <w:t xml:space="preserve">                -- If already active today: no change to streak</w:t>
            </w:r>
            <w:r>
              <w:rPr>
                <w:rFonts w:ascii="Consolas" w:hAnsi="Consolas"/>
                <w:sz w:val="18"/>
              </w:rPr>
              <w:br w:type="textWrapping"/>
            </w:r>
            <w:r>
              <w:rPr>
                <w:rFonts w:ascii="Consolas" w:hAnsi="Consolas"/>
                <w:sz w:val="18"/>
              </w:rPr>
              <w:t xml:space="preserve">                WHEN last_active_date = CURRENT_DATE</w:t>
            </w:r>
            <w:r>
              <w:rPr>
                <w:rFonts w:ascii="Consolas" w:hAnsi="Consolas"/>
                <w:sz w:val="18"/>
              </w:rPr>
              <w:br w:type="textWrapping"/>
            </w:r>
            <w:r>
              <w:rPr>
                <w:rFonts w:ascii="Consolas" w:hAnsi="Consolas"/>
                <w:sz w:val="18"/>
              </w:rPr>
              <w:t xml:space="preserve">                THEN streak_days</w:t>
            </w:r>
            <w:r>
              <w:rPr>
                <w:rFonts w:ascii="Consolas" w:hAnsi="Consolas"/>
                <w:sz w:val="18"/>
              </w:rPr>
              <w:br w:type="textWrapping"/>
            </w:r>
            <w:r>
              <w:rPr>
                <w:rFonts w:ascii="Consolas" w:hAnsi="Consolas"/>
                <w:sz w:val="18"/>
              </w:rPr>
              <w:br w:type="textWrapping"/>
            </w:r>
            <w:r>
              <w:rPr>
                <w:rFonts w:ascii="Consolas" w:hAnsi="Consolas"/>
                <w:sz w:val="18"/>
              </w:rPr>
              <w:t xml:space="preserve">                -- If last active was before yesterday: reset streak to 1</w:t>
            </w:r>
            <w:r>
              <w:rPr>
                <w:rFonts w:ascii="Consolas" w:hAnsi="Consolas"/>
                <w:sz w:val="18"/>
              </w:rPr>
              <w:br w:type="textWrapping"/>
            </w:r>
            <w:r>
              <w:rPr>
                <w:rFonts w:ascii="Consolas" w:hAnsi="Consolas"/>
                <w:sz w:val="18"/>
              </w:rPr>
              <w:t xml:space="preserve">                ELSE 1</w:t>
            </w:r>
            <w:r>
              <w:rPr>
                <w:rFonts w:ascii="Consolas" w:hAnsi="Consolas"/>
                <w:sz w:val="18"/>
              </w:rPr>
              <w:br w:type="textWrapping"/>
            </w:r>
            <w:r>
              <w:rPr>
                <w:rFonts w:ascii="Consolas" w:hAnsi="Consolas"/>
                <w:sz w:val="18"/>
              </w:rPr>
              <w:t xml:space="preserve">            END,</w:t>
            </w:r>
            <w:r>
              <w:rPr>
                <w:rFonts w:ascii="Consolas" w:hAnsi="Consolas"/>
                <w:sz w:val="18"/>
              </w:rPr>
              <w:br w:type="textWrapping"/>
            </w:r>
            <w:r>
              <w:rPr>
                <w:rFonts w:ascii="Consolas" w:hAnsi="Consolas"/>
                <w:sz w:val="18"/>
              </w:rPr>
              <w:t xml:space="preserve">            updated_at = NOW()</w:t>
            </w:r>
            <w:r>
              <w:rPr>
                <w:rFonts w:ascii="Consolas" w:hAnsi="Consolas"/>
                <w:sz w:val="18"/>
              </w:rPr>
              <w:br w:type="textWrapping"/>
            </w:r>
            <w:r>
              <w:rPr>
                <w:rFonts w:ascii="Consolas" w:hAnsi="Consolas"/>
                <w:sz w:val="18"/>
              </w:rPr>
              <w:t xml:space="preserve">        WHERE id = NEW.user_id;</w:t>
            </w:r>
            <w:r>
              <w:rPr>
                <w:rFonts w:ascii="Consolas" w:hAnsi="Consolas"/>
                <w:sz w:val="18"/>
              </w:rPr>
              <w:br w:type="textWrapping"/>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trg_update_streak_on_lesson</w:t>
            </w:r>
            <w:r>
              <w:rPr>
                <w:rFonts w:ascii="Consolas" w:hAnsi="Consolas"/>
                <w:sz w:val="18"/>
              </w:rPr>
              <w:br w:type="textWrapping"/>
            </w:r>
            <w:r>
              <w:rPr>
                <w:rFonts w:ascii="Consolas" w:hAnsi="Consolas"/>
                <w:sz w:val="18"/>
              </w:rPr>
              <w:t xml:space="preserve">    AFTER UPDATE OF status ON user_lesson_progress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update_streak_on_lesson_complete();</w:t>
            </w:r>
          </w:p>
        </w:tc>
      </w:tr>
    </w:tbl>
    <w:p w14:paraId="6232D62F">
      <w:pPr>
        <w:keepNext/>
        <w:spacing w:before="360" w:after="160"/>
      </w:pPr>
    </w:p>
    <w:p w14:paraId="594B7123">
      <w:pPr>
        <w:keepNext/>
        <w:spacing w:before="360" w:after="160"/>
      </w:pPr>
      <w:r>
        <w:rPr>
          <w:rFonts w:ascii="Arial" w:hAnsi="Arial"/>
          <w:b/>
          <w:i w:val="0"/>
          <w:sz w:val="22"/>
        </w:rPr>
        <w:t>TABLE 4: quiz_attempts</w:t>
      </w:r>
    </w:p>
    <w:p w14:paraId="098FE4D2">
      <w:pPr>
        <w:keepNext/>
        <w:spacing w:before="360" w:after="160"/>
      </w:pPr>
      <w:r>
        <w:rPr>
          <w:rFonts w:ascii="Calibri" w:hAnsi="Calibri"/>
          <w:b w:val="0"/>
          <w:i w:val="0"/>
          <w:sz w:val="22"/>
        </w:rPr>
        <w:t>This table records every single quiz submission by every user. Not aggregates — individual attempt records. Each row is one complete quiz session: which lesson it was for, which questions were served, what the user answered, whether they passed, and how much XP they earned.</w:t>
      </w:r>
    </w:p>
    <w:tbl>
      <w:tblPr>
        <w:tblStyle w:val="12"/>
        <w:tblW w:w="0" w:type="auto"/>
        <w:tblInd w:w="0" w:type="dxa"/>
        <w:tblLayout w:type="autofit"/>
        <w:tblCellMar>
          <w:top w:w="0" w:type="dxa"/>
          <w:left w:w="108" w:type="dxa"/>
          <w:bottom w:w="0" w:type="dxa"/>
          <w:right w:w="108" w:type="dxa"/>
        </w:tblCellMar>
      </w:tblPr>
      <w:tblGrid>
        <w:gridCol w:w="9360"/>
      </w:tblGrid>
      <w:tr w14:paraId="54F03F91">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95754AB">
            <w:pPr>
              <w:spacing w:before="0" w:after="0" w:line="240" w:lineRule="auto"/>
            </w:pPr>
            <w:r>
              <w:rPr>
                <w:rFonts w:ascii="Consolas" w:hAnsi="Consolas"/>
                <w:sz w:val="18"/>
              </w:rPr>
              <w:t>CREATE TYPE quiz_attempt_status AS ENUM (</w:t>
            </w:r>
            <w:r>
              <w:rPr>
                <w:rFonts w:ascii="Consolas" w:hAnsi="Consolas"/>
                <w:sz w:val="18"/>
              </w:rPr>
              <w:br w:type="textWrapping"/>
            </w:r>
            <w:r>
              <w:rPr>
                <w:rFonts w:ascii="Consolas" w:hAnsi="Consolas"/>
                <w:sz w:val="18"/>
              </w:rPr>
              <w:t xml:space="preserve">    'IN_PROGRESS',</w:t>
            </w:r>
            <w:r>
              <w:rPr>
                <w:rFonts w:ascii="Consolas" w:hAnsi="Consolas"/>
                <w:sz w:val="18"/>
              </w:rPr>
              <w:br w:type="textWrapping"/>
            </w:r>
            <w:r>
              <w:rPr>
                <w:rFonts w:ascii="Consolas" w:hAnsi="Consolas"/>
                <w:sz w:val="18"/>
              </w:rPr>
              <w:t xml:space="preserve">    'PASSED',</w:t>
            </w:r>
            <w:r>
              <w:rPr>
                <w:rFonts w:ascii="Consolas" w:hAnsi="Consolas"/>
                <w:sz w:val="18"/>
              </w:rPr>
              <w:br w:type="textWrapping"/>
            </w:r>
            <w:r>
              <w:rPr>
                <w:rFonts w:ascii="Consolas" w:hAnsi="Consolas"/>
                <w:sz w:val="18"/>
              </w:rPr>
              <w:t xml:space="preserve">    'FAILED',</w:t>
            </w:r>
            <w:r>
              <w:rPr>
                <w:rFonts w:ascii="Consolas" w:hAnsi="Consolas"/>
                <w:sz w:val="18"/>
              </w:rPr>
              <w:br w:type="textWrapping"/>
            </w:r>
            <w:r>
              <w:rPr>
                <w:rFonts w:ascii="Consolas" w:hAnsi="Consolas"/>
                <w:sz w:val="18"/>
              </w:rPr>
              <w:t xml:space="preserve">    'ABANDONED'</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CREATE TABLE quiz_attempts (</w:t>
            </w:r>
            <w:r>
              <w:rPr>
                <w:rFonts w:ascii="Consolas" w:hAnsi="Consolas"/>
                <w:sz w:val="18"/>
              </w:rPr>
              <w:br w:type="textWrapping"/>
            </w:r>
            <w:r>
              <w:rPr>
                <w:rFonts w:ascii="Consolas" w:hAnsi="Consolas"/>
                <w:sz w:val="18"/>
              </w:rPr>
              <w:t xml:space="preserve">    id                  UUID                    PRIMARY KEY DEFAULT gen_random_uuid(),</w:t>
            </w:r>
            <w:r>
              <w:rPr>
                <w:rFonts w:ascii="Consolas" w:hAnsi="Consolas"/>
                <w:sz w:val="18"/>
              </w:rPr>
              <w:br w:type="textWrapping"/>
            </w:r>
            <w:r>
              <w:rPr>
                <w:rFonts w:ascii="Consolas" w:hAnsi="Consolas"/>
                <w:sz w:val="18"/>
              </w:rPr>
              <w:t xml:space="preserve">    user_id             UUID                    NOT NULL REFERENCES users(id),</w:t>
            </w:r>
            <w:r>
              <w:rPr>
                <w:rFonts w:ascii="Consolas" w:hAnsi="Consolas"/>
                <w:sz w:val="18"/>
              </w:rPr>
              <w:br w:type="textWrapping"/>
            </w:r>
            <w:r>
              <w:rPr>
                <w:rFonts w:ascii="Consolas" w:hAnsi="Consolas"/>
                <w:sz w:val="18"/>
              </w:rPr>
              <w:t xml:space="preserve">    lesson_id           UUID                    NOT NULL REFERENCES lessons(id),</w:t>
            </w:r>
            <w:r>
              <w:rPr>
                <w:rFonts w:ascii="Consolas" w:hAnsi="Consolas"/>
                <w:sz w:val="18"/>
              </w:rPr>
              <w:br w:type="textWrapping"/>
            </w:r>
            <w:r>
              <w:rPr>
                <w:rFonts w:ascii="Consolas" w:hAnsi="Consolas"/>
                <w:sz w:val="18"/>
              </w:rPr>
              <w:br w:type="textWrapping"/>
            </w:r>
            <w:r>
              <w:rPr>
                <w:rFonts w:ascii="Consolas" w:hAnsi="Consolas"/>
                <w:sz w:val="18"/>
              </w:rPr>
              <w:t xml:space="preserve">    -- Attempt metadata</w:t>
            </w:r>
            <w:r>
              <w:rPr>
                <w:rFonts w:ascii="Consolas" w:hAnsi="Consolas"/>
                <w:sz w:val="18"/>
              </w:rPr>
              <w:br w:type="textWrapping"/>
            </w:r>
            <w:r>
              <w:rPr>
                <w:rFonts w:ascii="Consolas" w:hAnsi="Consolas"/>
                <w:sz w:val="18"/>
              </w:rPr>
              <w:t xml:space="preserve">    attempt_number      INTEGER                 NOT NULL DEFAULT 1,</w:t>
            </w:r>
            <w:r>
              <w:rPr>
                <w:rFonts w:ascii="Consolas" w:hAnsi="Consolas"/>
                <w:sz w:val="18"/>
              </w:rPr>
              <w:br w:type="textWrapping"/>
            </w:r>
            <w:r>
              <w:rPr>
                <w:rFonts w:ascii="Consolas" w:hAnsi="Consolas"/>
                <w:sz w:val="18"/>
              </w:rPr>
              <w:t xml:space="preserve">    status              quiz_attempt_status     NOT NULL DEFAULT 'IN_PROGRESS',</w:t>
            </w:r>
            <w:r>
              <w:rPr>
                <w:rFonts w:ascii="Consolas" w:hAnsi="Consolas"/>
                <w:sz w:val="18"/>
              </w:rPr>
              <w:br w:type="textWrapping"/>
            </w:r>
            <w:r>
              <w:rPr>
                <w:rFonts w:ascii="Consolas" w:hAnsi="Consolas"/>
                <w:sz w:val="18"/>
              </w:rPr>
              <w:br w:type="textWrapping"/>
            </w:r>
            <w:r>
              <w:rPr>
                <w:rFonts w:ascii="Consolas" w:hAnsi="Consolas"/>
                <w:sz w:val="18"/>
              </w:rPr>
              <w:t xml:space="preserve">    -- Questions and answers (stored as JSONB for flexibility)</w:t>
            </w:r>
            <w:r>
              <w:rPr>
                <w:rFonts w:ascii="Consolas" w:hAnsi="Consolas"/>
                <w:sz w:val="18"/>
              </w:rPr>
              <w:br w:type="textWrapping"/>
            </w:r>
            <w:r>
              <w:rPr>
                <w:rFonts w:ascii="Consolas" w:hAnsi="Consolas"/>
                <w:sz w:val="18"/>
              </w:rPr>
              <w:t xml:space="preserve">    questions_served    JSONB                   NOT NULL DEFAULT '[]',</w:t>
            </w:r>
            <w:r>
              <w:rPr>
                <w:rFonts w:ascii="Consolas" w:hAnsi="Consolas"/>
                <w:sz w:val="18"/>
              </w:rPr>
              <w:br w:type="textWrapping"/>
            </w:r>
            <w:r>
              <w:rPr>
                <w:rFonts w:ascii="Consolas" w:hAnsi="Consolas"/>
                <w:sz w:val="18"/>
              </w:rPr>
              <w:t xml:space="preserve">    user_answers        JSONB                   NOT NULL DEFAULT '[]',</w:t>
            </w:r>
            <w:r>
              <w:rPr>
                <w:rFonts w:ascii="Consolas" w:hAnsi="Consolas"/>
                <w:sz w:val="18"/>
              </w:rPr>
              <w:br w:type="textWrapping"/>
            </w:r>
            <w:r>
              <w:rPr>
                <w:rFonts w:ascii="Consolas" w:hAnsi="Consolas"/>
                <w:sz w:val="18"/>
              </w:rPr>
              <w:br w:type="textWrapping"/>
            </w:r>
            <w:r>
              <w:rPr>
                <w:rFonts w:ascii="Consolas" w:hAnsi="Consolas"/>
                <w:sz w:val="18"/>
              </w:rPr>
              <w:t xml:space="preserve">    -- Scoring</w:t>
            </w:r>
            <w:r>
              <w:rPr>
                <w:rFonts w:ascii="Consolas" w:hAnsi="Consolas"/>
                <w:sz w:val="18"/>
              </w:rPr>
              <w:br w:type="textWrapping"/>
            </w:r>
            <w:r>
              <w:rPr>
                <w:rFonts w:ascii="Consolas" w:hAnsi="Consolas"/>
                <w:sz w:val="18"/>
              </w:rPr>
              <w:t xml:space="preserve">    total_questions     INTEGER                 NOT NULL DEFAULT 0,</w:t>
            </w:r>
            <w:r>
              <w:rPr>
                <w:rFonts w:ascii="Consolas" w:hAnsi="Consolas"/>
                <w:sz w:val="18"/>
              </w:rPr>
              <w:br w:type="textWrapping"/>
            </w:r>
            <w:r>
              <w:rPr>
                <w:rFonts w:ascii="Consolas" w:hAnsi="Consolas"/>
                <w:sz w:val="18"/>
              </w:rPr>
              <w:t xml:space="preserve">    correct_answers     INTEGER                 NOT NULL DEFAULT 0,</w:t>
            </w:r>
            <w:r>
              <w:rPr>
                <w:rFonts w:ascii="Consolas" w:hAnsi="Consolas"/>
                <w:sz w:val="18"/>
              </w:rPr>
              <w:br w:type="textWrapping"/>
            </w:r>
            <w:r>
              <w:rPr>
                <w:rFonts w:ascii="Consolas" w:hAnsi="Consolas"/>
                <w:sz w:val="18"/>
              </w:rPr>
              <w:t xml:space="preserve">    score_pct           NUMERIC(6,3)            NOT NULL DEFAULT 0.000</w:t>
            </w:r>
            <w:r>
              <w:rPr>
                <w:rFonts w:ascii="Consolas" w:hAnsi="Consolas"/>
                <w:sz w:val="18"/>
              </w:rPr>
              <w:br w:type="textWrapping"/>
            </w:r>
            <w:r>
              <w:rPr>
                <w:rFonts w:ascii="Consolas" w:hAnsi="Consolas"/>
                <w:sz w:val="18"/>
              </w:rPr>
              <w:t xml:space="preserve">                        CHECK (score_pct BETWEEN 0 AND 100),</w:t>
            </w:r>
            <w:r>
              <w:rPr>
                <w:rFonts w:ascii="Consolas" w:hAnsi="Consolas"/>
                <w:sz w:val="18"/>
              </w:rPr>
              <w:br w:type="textWrapping"/>
            </w:r>
            <w:r>
              <w:rPr>
                <w:rFonts w:ascii="Consolas" w:hAnsi="Consolas"/>
                <w:sz w:val="18"/>
              </w:rPr>
              <w:t xml:space="preserve">    pass_threshold_pct  NUMERIC(6,3)            NOT NULL DEFAULT 60.000,</w:t>
            </w:r>
            <w:r>
              <w:rPr>
                <w:rFonts w:ascii="Consolas" w:hAnsi="Consolas"/>
                <w:sz w:val="18"/>
              </w:rPr>
              <w:br w:type="textWrapping"/>
            </w:r>
            <w:r>
              <w:rPr>
                <w:rFonts w:ascii="Consolas" w:hAnsi="Consolas"/>
                <w:sz w:val="18"/>
              </w:rPr>
              <w:t xml:space="preserve">    passed              BOOLEAN                 NOT NULL DEFAULT false,</w:t>
            </w:r>
            <w:r>
              <w:rPr>
                <w:rFonts w:ascii="Consolas" w:hAnsi="Consolas"/>
                <w:sz w:val="18"/>
              </w:rPr>
              <w:br w:type="textWrapping"/>
            </w:r>
            <w:r>
              <w:rPr>
                <w:rFonts w:ascii="Consolas" w:hAnsi="Consolas"/>
                <w:sz w:val="18"/>
              </w:rPr>
              <w:br w:type="textWrapping"/>
            </w:r>
            <w:r>
              <w:rPr>
                <w:rFonts w:ascii="Consolas" w:hAnsi="Consolas"/>
                <w:sz w:val="18"/>
              </w:rPr>
              <w:t xml:space="preserve">    -- XP</w:t>
            </w:r>
            <w:r>
              <w:rPr>
                <w:rFonts w:ascii="Consolas" w:hAnsi="Consolas"/>
                <w:sz w:val="18"/>
              </w:rPr>
              <w:br w:type="textWrapping"/>
            </w:r>
            <w:r>
              <w:rPr>
                <w:rFonts w:ascii="Consolas" w:hAnsi="Consolas"/>
                <w:sz w:val="18"/>
              </w:rPr>
              <w:t xml:space="preserve">    xp_earned           INTEGER                 NOT NULL DEFAULT 0,</w:t>
            </w:r>
            <w:r>
              <w:rPr>
                <w:rFonts w:ascii="Consolas" w:hAnsi="Consolas"/>
                <w:sz w:val="18"/>
              </w:rPr>
              <w:br w:type="textWrapping"/>
            </w:r>
            <w:r>
              <w:rPr>
                <w:rFonts w:ascii="Consolas" w:hAnsi="Consolas"/>
                <w:sz w:val="18"/>
              </w:rPr>
              <w:t xml:space="preserve">    xp_bonus            INTEGER                 NOT NULL DEFAULT 0,</w:t>
            </w:r>
            <w:r>
              <w:rPr>
                <w:rFonts w:ascii="Consolas" w:hAnsi="Consolas"/>
                <w:sz w:val="18"/>
              </w:rPr>
              <w:br w:type="textWrapping"/>
            </w:r>
            <w:r>
              <w:rPr>
                <w:rFonts w:ascii="Consolas" w:hAnsi="Consolas"/>
                <w:sz w:val="18"/>
              </w:rPr>
              <w:br w:type="textWrapping"/>
            </w:r>
            <w:r>
              <w:rPr>
                <w:rFonts w:ascii="Consolas" w:hAnsi="Consolas"/>
                <w:sz w:val="18"/>
              </w:rPr>
              <w:t xml:space="preserve">    -- Time tracking</w:t>
            </w:r>
            <w:r>
              <w:rPr>
                <w:rFonts w:ascii="Consolas" w:hAnsi="Consolas"/>
                <w:sz w:val="18"/>
              </w:rPr>
              <w:br w:type="textWrapping"/>
            </w:r>
            <w:r>
              <w:rPr>
                <w:rFonts w:ascii="Consolas" w:hAnsi="Consolas"/>
                <w:sz w:val="18"/>
              </w:rPr>
              <w:t xml:space="preserve">    time_spent_seconds  INTEGER                 NOT NULL DEFAULT 0,</w:t>
            </w:r>
            <w:r>
              <w:rPr>
                <w:rFonts w:ascii="Consolas" w:hAnsi="Consolas"/>
                <w:sz w:val="18"/>
              </w:rPr>
              <w:br w:type="textWrapping"/>
            </w:r>
            <w:r>
              <w:rPr>
                <w:rFonts w:ascii="Consolas" w:hAnsi="Consolas"/>
                <w:sz w:val="18"/>
              </w:rPr>
              <w:t xml:space="preserve">    started_at          TIMESTAMPTZ             NOT NULL DEFAULT NOW(),</w:t>
            </w:r>
            <w:r>
              <w:rPr>
                <w:rFonts w:ascii="Consolas" w:hAnsi="Consolas"/>
                <w:sz w:val="18"/>
              </w:rPr>
              <w:br w:type="textWrapping"/>
            </w:r>
            <w:r>
              <w:rPr>
                <w:rFonts w:ascii="Consolas" w:hAnsi="Consolas"/>
                <w:sz w:val="18"/>
              </w:rPr>
              <w:t xml:space="preserve">    submitted_at        TIMESTAMPTZ,</w:t>
            </w:r>
            <w:r>
              <w:rPr>
                <w:rFonts w:ascii="Consolas" w:hAnsi="Consolas"/>
                <w:sz w:val="18"/>
              </w:rPr>
              <w:br w:type="textWrapping"/>
            </w:r>
            <w:r>
              <w:rPr>
                <w:rFonts w:ascii="Consolas" w:hAnsi="Consolas"/>
                <w:sz w:val="18"/>
              </w:rPr>
              <w:t xml:space="preserve">    completed_at        TIMESTAMPTZ,</w:t>
            </w:r>
            <w:r>
              <w:rPr>
                <w:rFonts w:ascii="Consolas" w:hAnsi="Consolas"/>
                <w:sz w:val="18"/>
              </w:rPr>
              <w:br w:type="textWrapping"/>
            </w:r>
            <w:r>
              <w:rPr>
                <w:rFonts w:ascii="Consolas" w:hAnsi="Consolas"/>
                <w:sz w:val="18"/>
              </w:rPr>
              <w:br w:type="textWrapping"/>
            </w:r>
            <w:r>
              <w:rPr>
                <w:rFonts w:ascii="Consolas" w:hAnsi="Consolas"/>
                <w:sz w:val="18"/>
              </w:rPr>
              <w:t xml:space="preserve">    -- Language</w:t>
            </w:r>
            <w:r>
              <w:rPr>
                <w:rFonts w:ascii="Consolas" w:hAnsi="Consolas"/>
                <w:sz w:val="18"/>
              </w:rPr>
              <w:br w:type="textWrapping"/>
            </w:r>
            <w:r>
              <w:rPr>
                <w:rFonts w:ascii="Consolas" w:hAnsi="Consolas"/>
                <w:sz w:val="18"/>
              </w:rPr>
              <w:t xml:space="preserve">    language            VARCHAR(5)              NOT NULL DEFAULT 'en'</w:t>
            </w:r>
            <w:r>
              <w:rPr>
                <w:rFonts w:ascii="Consolas" w:hAnsi="Consolas"/>
                <w:sz w:val="18"/>
              </w:rPr>
              <w:br w:type="textWrapping"/>
            </w:r>
            <w:r>
              <w:rPr>
                <w:rFonts w:ascii="Consolas" w:hAnsi="Consolas"/>
                <w:sz w:val="18"/>
              </w:rPr>
              <w:t>);</w:t>
            </w:r>
          </w:p>
        </w:tc>
      </w:tr>
    </w:tbl>
    <w:p w14:paraId="4202858D">
      <w:pPr>
        <w:keepNext/>
        <w:spacing w:before="360" w:after="160"/>
      </w:pPr>
      <w:r>
        <w:rPr>
          <w:rFonts w:ascii="Calibri" w:hAnsi="Calibri"/>
          <w:b w:val="0"/>
          <w:i w:val="0"/>
          <w:sz w:val="22"/>
        </w:rPr>
        <w:t>Column by column explanation:</w:t>
      </w:r>
    </w:p>
    <w:p w14:paraId="57E8C7C2">
      <w:pPr>
        <w:pStyle w:val="23"/>
        <w:spacing w:before="0" w:after="60"/>
      </w:pPr>
      <w:r>
        <w:rPr>
          <w:rFonts w:ascii="Calibri" w:hAnsi="Calibri"/>
          <w:b w:val="0"/>
          <w:i w:val="0"/>
          <w:sz w:val="22"/>
        </w:rPr>
        <w:t xml:space="preserve">  </w:t>
      </w:r>
      <w:r>
        <w:rPr>
          <w:rFonts w:ascii="Calibri" w:hAnsi="Calibri"/>
          <w:b/>
          <w:i w:val="0"/>
          <w:sz w:val="22"/>
        </w:rPr>
        <w:t>attempt_number</w:t>
      </w:r>
      <w:r>
        <w:rPr>
          <w:rFonts w:ascii="Calibri" w:hAnsi="Calibri"/>
          <w:b w:val="0"/>
          <w:i w:val="0"/>
          <w:sz w:val="22"/>
        </w:rPr>
        <w:t xml:space="preserve"> — This user's Nth attempt at this lesson's quiz. First attempt is 1. After failing, user retries and the next row has attempt_number = 2. Computed at insert time: SELECT COUNT(*) + 1 FROM quiz_attempts WHERE user_id = ? AND lesson_id = ?. Unlimited retries are allowed per business rules.</w:t>
      </w:r>
    </w:p>
    <w:p w14:paraId="576E362E">
      <w:pPr>
        <w:pStyle w:val="23"/>
        <w:spacing w:before="0" w:after="60"/>
      </w:pPr>
      <w:r>
        <w:rPr>
          <w:rFonts w:ascii="Calibri" w:hAnsi="Calibri"/>
          <w:b w:val="0"/>
          <w:i w:val="0"/>
          <w:sz w:val="22"/>
        </w:rPr>
        <w:t xml:space="preserve">  </w:t>
      </w:r>
      <w:r>
        <w:rPr>
          <w:rFonts w:ascii="Calibri" w:hAnsi="Calibri"/>
          <w:b/>
          <w:i w:val="0"/>
          <w:sz w:val="22"/>
        </w:rPr>
        <w:t>status</w:t>
      </w:r>
      <w:r>
        <w:rPr>
          <w:rFonts w:ascii="Calibri" w:hAnsi="Calibri"/>
          <w:b w:val="0"/>
          <w:i w:val="0"/>
          <w:sz w:val="22"/>
        </w:rPr>
        <w:t xml:space="preserve"> — IN_PROGRESS means quiz was started but not yet submitted. PASSED means submitted with score &gt;= 60%. FAILED means submitted with score &lt; 60%. ABANDONED means user started the quiz but navigated away without submitting. Abandoned quizzes are important for analytics — high abandonment on a quiz signals it is too hard or the questions are unclear.</w:t>
      </w:r>
    </w:p>
    <w:p w14:paraId="0DD621CC">
      <w:pPr>
        <w:pStyle w:val="23"/>
        <w:spacing w:before="0" w:after="60"/>
      </w:pPr>
      <w:r>
        <w:rPr>
          <w:rFonts w:ascii="Calibri" w:hAnsi="Calibri"/>
          <w:b w:val="0"/>
          <w:i w:val="0"/>
          <w:sz w:val="22"/>
        </w:rPr>
        <w:t xml:space="preserve">  </w:t>
      </w:r>
      <w:r>
        <w:rPr>
          <w:rFonts w:ascii="Calibri" w:hAnsi="Calibri"/>
          <w:b/>
          <w:i w:val="0"/>
          <w:sz w:val="22"/>
        </w:rPr>
        <w:t>questions_served</w:t>
      </w:r>
      <w:r>
        <w:rPr>
          <w:rFonts w:ascii="Calibri" w:hAnsi="Calibri"/>
          <w:b w:val="0"/>
          <w:i w:val="0"/>
          <w:sz w:val="22"/>
        </w:rPr>
        <w:t xml:space="preserve"> — The exact questions shown to the user in this attempt, stored as a JSONB array. This is important because questions may be shuffled between attempts. Stored so you have a complete record of what the user was shown, not just what they answered. Example structure:</w:t>
      </w:r>
    </w:p>
    <w:tbl>
      <w:tblPr>
        <w:tblStyle w:val="12"/>
        <w:tblW w:w="0" w:type="auto"/>
        <w:tblInd w:w="0" w:type="dxa"/>
        <w:tblLayout w:type="autofit"/>
        <w:tblCellMar>
          <w:top w:w="0" w:type="dxa"/>
          <w:left w:w="108" w:type="dxa"/>
          <w:bottom w:w="0" w:type="dxa"/>
          <w:right w:w="108" w:type="dxa"/>
        </w:tblCellMar>
      </w:tblPr>
      <w:tblGrid>
        <w:gridCol w:w="9360"/>
      </w:tblGrid>
      <w:tr w14:paraId="7EF77569">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DAECC47">
            <w:pPr>
              <w:spacing w:before="0" w:after="0" w:line="240" w:lineRule="auto"/>
            </w:pPr>
            <w:r>
              <w:rPr>
                <w:rFonts w:ascii="Consolas" w:hAnsi="Consolas"/>
                <w:sz w:val="18"/>
              </w:rPr>
              <w: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"question_id": "uuid-here",</w:t>
            </w:r>
            <w:r>
              <w:rPr>
                <w:rFonts w:ascii="Consolas" w:hAnsi="Consolas"/>
                <w:sz w:val="18"/>
              </w:rPr>
              <w:br w:type="textWrapping"/>
            </w:r>
            <w:r>
              <w:rPr>
                <w:rFonts w:ascii="Consolas" w:hAnsi="Consolas"/>
                <w:sz w:val="18"/>
              </w:rPr>
              <w:t xml:space="preserve">    "question_text": "What is NAV?",</w:t>
            </w:r>
            <w:r>
              <w:rPr>
                <w:rFonts w:ascii="Consolas" w:hAnsi="Consolas"/>
                <w:sz w:val="18"/>
              </w:rPr>
              <w:br w:type="textWrapping"/>
            </w:r>
            <w:r>
              <w:rPr>
                <w:rFonts w:ascii="Consolas" w:hAnsi="Consolas"/>
                <w:sz w:val="18"/>
              </w:rPr>
              <w:t xml:space="preserve">    "options": [</w:t>
            </w:r>
            <w:r>
              <w:rPr>
                <w:rFonts w:ascii="Consolas" w:hAnsi="Consolas"/>
                <w:sz w:val="18"/>
              </w:rPr>
              <w:br w:type="textWrapping"/>
            </w:r>
            <w:r>
              <w:rPr>
                <w:rFonts w:ascii="Consolas" w:hAnsi="Consolas"/>
                <w:sz w:val="18"/>
              </w:rPr>
              <w:t xml:space="preserve">      {"id": "a", "text": "Net Asset Value"},</w:t>
            </w:r>
            <w:r>
              <w:rPr>
                <w:rFonts w:ascii="Consolas" w:hAnsi="Consolas"/>
                <w:sz w:val="18"/>
              </w:rPr>
              <w:br w:type="textWrapping"/>
            </w:r>
            <w:r>
              <w:rPr>
                <w:rFonts w:ascii="Consolas" w:hAnsi="Consolas"/>
                <w:sz w:val="18"/>
              </w:rPr>
              <w:t xml:space="preserve">      {"id": "b", "text": "National Average Value"},</w:t>
            </w:r>
            <w:r>
              <w:rPr>
                <w:rFonts w:ascii="Consolas" w:hAnsi="Consolas"/>
                <w:sz w:val="18"/>
              </w:rPr>
              <w:br w:type="textWrapping"/>
            </w:r>
            <w:r>
              <w:rPr>
                <w:rFonts w:ascii="Consolas" w:hAnsi="Consolas"/>
                <w:sz w:val="18"/>
              </w:rPr>
              <w:t xml:space="preserve">      {"id": "c", "text": "Net Annual Volume"},</w:t>
            </w:r>
            <w:r>
              <w:rPr>
                <w:rFonts w:ascii="Consolas" w:hAnsi="Consolas"/>
                <w:sz w:val="18"/>
              </w:rPr>
              <w:br w:type="textWrapping"/>
            </w:r>
            <w:r>
              <w:rPr>
                <w:rFonts w:ascii="Consolas" w:hAnsi="Consolas"/>
                <w:sz w:val="18"/>
              </w:rPr>
              <w:t xml:space="preserve">      {"id": "d", "text": "None of above"}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"correct_option": "a",</w:t>
            </w:r>
            <w:r>
              <w:rPr>
                <w:rFonts w:ascii="Consolas" w:hAnsi="Consolas"/>
                <w:sz w:val="18"/>
              </w:rPr>
              <w:br w:type="textWrapping"/>
            </w:r>
            <w:r>
              <w:rPr>
                <w:rFonts w:ascii="Consolas" w:hAnsi="Consolas"/>
                <w:sz w:val="18"/>
              </w:rPr>
              <w:t xml:space="preserve">    "order_shown": 1</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tc>
      </w:tr>
    </w:tbl>
    <w:p w14:paraId="32A95340">
      <w:pPr>
        <w:pStyle w:val="23"/>
        <w:spacing w:before="0" w:after="60"/>
      </w:pPr>
      <w:r>
        <w:rPr>
          <w:rFonts w:ascii="Calibri" w:hAnsi="Calibri"/>
          <w:b w:val="0"/>
          <w:i w:val="0"/>
          <w:sz w:val="22"/>
        </w:rPr>
        <w:t xml:space="preserve">  </w:t>
      </w:r>
      <w:r>
        <w:rPr>
          <w:rFonts w:ascii="Calibri" w:hAnsi="Calibri"/>
          <w:b/>
          <w:i w:val="0"/>
          <w:sz w:val="22"/>
        </w:rPr>
        <w:t>user_answers</w:t>
      </w:r>
      <w:r>
        <w:rPr>
          <w:rFonts w:ascii="Calibri" w:hAnsi="Calibri"/>
          <w:b w:val="0"/>
          <w:i w:val="0"/>
          <w:sz w:val="22"/>
        </w:rPr>
        <w:t xml:space="preserve"> — What the user selected for each question. Stored as JSONB array parallel to questions_served. Example structure:</w:t>
      </w:r>
    </w:p>
    <w:tbl>
      <w:tblPr>
        <w:tblStyle w:val="12"/>
        <w:tblW w:w="0" w:type="auto"/>
        <w:tblInd w:w="0" w:type="dxa"/>
        <w:tblLayout w:type="autofit"/>
        <w:tblCellMar>
          <w:top w:w="0" w:type="dxa"/>
          <w:left w:w="108" w:type="dxa"/>
          <w:bottom w:w="0" w:type="dxa"/>
          <w:right w:w="108" w:type="dxa"/>
        </w:tblCellMar>
      </w:tblPr>
      <w:tblGrid>
        <w:gridCol w:w="9360"/>
      </w:tblGrid>
      <w:tr w14:paraId="2CDCD2BF">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0A6BAD1">
            <w:pPr>
              <w:spacing w:before="0" w:after="0" w:line="240" w:lineRule="auto"/>
            </w:pPr>
            <w:r>
              <w:rPr>
                <w:rFonts w:ascii="Consolas" w:hAnsi="Consolas"/>
                <w:sz w:val="18"/>
              </w:rPr>
              <w: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"question_id": "uuid-here",</w:t>
            </w:r>
            <w:r>
              <w:rPr>
                <w:rFonts w:ascii="Consolas" w:hAnsi="Consolas"/>
                <w:sz w:val="18"/>
              </w:rPr>
              <w:br w:type="textWrapping"/>
            </w:r>
            <w:r>
              <w:rPr>
                <w:rFonts w:ascii="Consolas" w:hAnsi="Consolas"/>
                <w:sz w:val="18"/>
              </w:rPr>
              <w:t xml:space="preserve">    "selected_option": "a",</w:t>
            </w:r>
            <w:r>
              <w:rPr>
                <w:rFonts w:ascii="Consolas" w:hAnsi="Consolas"/>
                <w:sz w:val="18"/>
              </w:rPr>
              <w:br w:type="textWrapping"/>
            </w:r>
            <w:r>
              <w:rPr>
                <w:rFonts w:ascii="Consolas" w:hAnsi="Consolas"/>
                <w:sz w:val="18"/>
              </w:rPr>
              <w:t xml:space="preserve">    "is_correct": true,</w:t>
            </w:r>
            <w:r>
              <w:rPr>
                <w:rFonts w:ascii="Consolas" w:hAnsi="Consolas"/>
                <w:sz w:val="18"/>
              </w:rPr>
              <w:br w:type="textWrapping"/>
            </w:r>
            <w:r>
              <w:rPr>
                <w:rFonts w:ascii="Consolas" w:hAnsi="Consolas"/>
                <w:sz w:val="18"/>
              </w:rPr>
              <w:t xml:space="preserve">    "time_spent_seconds": 8,</w:t>
            </w:r>
            <w:r>
              <w:rPr>
                <w:rFonts w:ascii="Consolas" w:hAnsi="Consolas"/>
                <w:sz w:val="18"/>
              </w:rPr>
              <w:br w:type="textWrapping"/>
            </w:r>
            <w:r>
              <w:rPr>
                <w:rFonts w:ascii="Consolas" w:hAnsi="Consolas"/>
                <w:sz w:val="18"/>
              </w:rPr>
              <w:t xml:space="preserve">    "answered_at": "2025-01-01T09:15:08Z"</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"question_id": "uuid-here-2",</w:t>
            </w:r>
            <w:r>
              <w:rPr>
                <w:rFonts w:ascii="Consolas" w:hAnsi="Consolas"/>
                <w:sz w:val="18"/>
              </w:rPr>
              <w:br w:type="textWrapping"/>
            </w:r>
            <w:r>
              <w:rPr>
                <w:rFonts w:ascii="Consolas" w:hAnsi="Consolas"/>
                <w:sz w:val="18"/>
              </w:rPr>
              <w:t xml:space="preserve">    "selected_option": "c",</w:t>
            </w:r>
            <w:r>
              <w:rPr>
                <w:rFonts w:ascii="Consolas" w:hAnsi="Consolas"/>
                <w:sz w:val="18"/>
              </w:rPr>
              <w:br w:type="textWrapping"/>
            </w:r>
            <w:r>
              <w:rPr>
                <w:rFonts w:ascii="Consolas" w:hAnsi="Consolas"/>
                <w:sz w:val="18"/>
              </w:rPr>
              <w:t xml:space="preserve">    "is_correct": false,</w:t>
            </w:r>
            <w:r>
              <w:rPr>
                <w:rFonts w:ascii="Consolas" w:hAnsi="Consolas"/>
                <w:sz w:val="18"/>
              </w:rPr>
              <w:br w:type="textWrapping"/>
            </w:r>
            <w:r>
              <w:rPr>
                <w:rFonts w:ascii="Consolas" w:hAnsi="Consolas"/>
                <w:sz w:val="18"/>
              </w:rPr>
              <w:t xml:space="preserve">    "time_spent_seconds": 22,</w:t>
            </w:r>
            <w:r>
              <w:rPr>
                <w:rFonts w:ascii="Consolas" w:hAnsi="Consolas"/>
                <w:sz w:val="18"/>
              </w:rPr>
              <w:br w:type="textWrapping"/>
            </w:r>
            <w:r>
              <w:rPr>
                <w:rFonts w:ascii="Consolas" w:hAnsi="Consolas"/>
                <w:sz w:val="18"/>
              </w:rPr>
              <w:t xml:space="preserve">    "answered_at": "2025-01-01T09:15:30Z"</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tc>
      </w:tr>
    </w:tbl>
    <w:p w14:paraId="408E5CD0">
      <w:pPr>
        <w:keepNext/>
        <w:spacing w:before="360" w:after="160"/>
      </w:pPr>
      <w:r>
        <w:rPr>
          <w:rFonts w:ascii="Calibri" w:hAnsi="Calibri"/>
          <w:b w:val="0"/>
          <w:i w:val="0"/>
          <w:sz w:val="22"/>
        </w:rPr>
        <w:t>Why JSONB for questions and answers: the number of questions per quiz varies (3 to 5). Options per question vary. Storing in JSONB avoids needing a separate quiz_attempt_answers table with complex joins. The JSONB is queryable — you can find all users who got a specific question wrong using JSON operators.</w:t>
      </w:r>
    </w:p>
    <w:p w14:paraId="40F913B1">
      <w:pPr>
        <w:pStyle w:val="23"/>
        <w:spacing w:before="0" w:after="60"/>
      </w:pPr>
      <w:r>
        <w:rPr>
          <w:rFonts w:ascii="Calibri" w:hAnsi="Calibri"/>
          <w:b w:val="0"/>
          <w:i w:val="0"/>
          <w:sz w:val="22"/>
        </w:rPr>
        <w:t xml:space="preserve">  </w:t>
      </w:r>
      <w:r>
        <w:rPr>
          <w:rFonts w:ascii="Calibri" w:hAnsi="Calibri"/>
          <w:b/>
          <w:i w:val="0"/>
          <w:sz w:val="22"/>
        </w:rPr>
        <w:t>total_questions</w:t>
      </w:r>
      <w:r>
        <w:rPr>
          <w:rFonts w:ascii="Calibri" w:hAnsi="Calibri"/>
          <w:b w:val="0"/>
          <w:i w:val="0"/>
          <w:sz w:val="22"/>
        </w:rPr>
        <w:t xml:space="preserve"> — Count of questions in this attempt. Stored as integer for fast score calculation without counting the JSONB array.</w:t>
      </w:r>
    </w:p>
    <w:p w14:paraId="0D99E3B2">
      <w:pPr>
        <w:pStyle w:val="23"/>
        <w:spacing w:before="0" w:after="60"/>
      </w:pPr>
      <w:r>
        <w:rPr>
          <w:rFonts w:ascii="Calibri" w:hAnsi="Calibri"/>
          <w:b w:val="0"/>
          <w:i w:val="0"/>
          <w:sz w:val="22"/>
        </w:rPr>
        <w:t xml:space="preserve">  </w:t>
      </w:r>
      <w:r>
        <w:rPr>
          <w:rFonts w:ascii="Calibri" w:hAnsi="Calibri"/>
          <w:b/>
          <w:i w:val="0"/>
          <w:sz w:val="22"/>
        </w:rPr>
        <w:t>correct_answers</w:t>
      </w:r>
      <w:r>
        <w:rPr>
          <w:rFonts w:ascii="Calibri" w:hAnsi="Calibri"/>
          <w:b w:val="0"/>
          <w:i w:val="0"/>
          <w:sz w:val="22"/>
        </w:rPr>
        <w:t xml:space="preserve"> — Count of correctly answered questions. score_pct = (correct_answers / total_questions) * 100.</w:t>
      </w:r>
    </w:p>
    <w:p w14:paraId="67F22233">
      <w:pPr>
        <w:pStyle w:val="23"/>
        <w:spacing w:before="0" w:after="60"/>
      </w:pPr>
      <w:r>
        <w:rPr>
          <w:rFonts w:ascii="Calibri" w:hAnsi="Calibri"/>
          <w:b w:val="0"/>
          <w:i w:val="0"/>
          <w:sz w:val="22"/>
        </w:rPr>
        <w:t xml:space="preserve">  </w:t>
      </w:r>
      <w:r>
        <w:rPr>
          <w:rFonts w:ascii="Calibri" w:hAnsi="Calibri"/>
          <w:b/>
          <w:i w:val="0"/>
          <w:sz w:val="22"/>
        </w:rPr>
        <w:t>score_pct</w:t>
      </w:r>
      <w:r>
        <w:rPr>
          <w:rFonts w:ascii="Calibri" w:hAnsi="Calibri"/>
          <w:b w:val="0"/>
          <w:i w:val="0"/>
          <w:sz w:val="22"/>
        </w:rPr>
        <w:t xml:space="preserve"> — The score as a percentage. Example: 3 correct out of 5 questions = 60.000. Stored as NUMERIC(6,3) for precision. 3 decimal places handles edge cases like 66.667%.</w:t>
      </w:r>
    </w:p>
    <w:p w14:paraId="58BB5BFC">
      <w:pPr>
        <w:pStyle w:val="23"/>
        <w:spacing w:before="0" w:after="60"/>
      </w:pPr>
      <w:r>
        <w:rPr>
          <w:rFonts w:ascii="Calibri" w:hAnsi="Calibri"/>
          <w:b w:val="0"/>
          <w:i w:val="0"/>
          <w:sz w:val="22"/>
        </w:rPr>
        <w:t xml:space="preserve">  </w:t>
      </w:r>
      <w:r>
        <w:rPr>
          <w:rFonts w:ascii="Calibri" w:hAnsi="Calibri"/>
          <w:b/>
          <w:i w:val="0"/>
          <w:sz w:val="22"/>
        </w:rPr>
        <w:t>pass_threshold_pct</w:t>
      </w:r>
      <w:r>
        <w:rPr>
          <w:rFonts w:ascii="Calibri" w:hAnsi="Calibri"/>
          <w:b w:val="0"/>
          <w:i w:val="0"/>
          <w:sz w:val="22"/>
        </w:rPr>
        <w:t xml:space="preserve"> — The minimum score to pass. Default 60%. Stored per attempt row so you can change the threshold for future attempts without affecting historical records. If you decide to make the quiz harder later (70% threshold), old passing records correctly show they passed under the 60% rule.</w:t>
      </w:r>
    </w:p>
    <w:p w14:paraId="685515DC">
      <w:pPr>
        <w:pStyle w:val="23"/>
        <w:spacing w:before="0" w:after="60"/>
      </w:pPr>
      <w:r>
        <w:rPr>
          <w:rFonts w:ascii="Calibri" w:hAnsi="Calibri"/>
          <w:b w:val="0"/>
          <w:i w:val="0"/>
          <w:sz w:val="22"/>
        </w:rPr>
        <w:t xml:space="preserve">  </w:t>
      </w:r>
      <w:r>
        <w:rPr>
          <w:rFonts w:ascii="Calibri" w:hAnsi="Calibri"/>
          <w:b/>
          <w:i w:val="0"/>
          <w:sz w:val="22"/>
        </w:rPr>
        <w:t>xp_earned</w:t>
      </w:r>
      <w:r>
        <w:rPr>
          <w:rFonts w:ascii="Calibri" w:hAnsi="Calibri"/>
          <w:b w:val="0"/>
          <w:i w:val="0"/>
          <w:sz w:val="22"/>
        </w:rPr>
        <w:t xml:space="preserve"> — Base XP earned for passing this quiz. 0 if failed. Usually 50 XP. Stored here for audit — user can see exactly what each quiz earned them.</w:t>
      </w:r>
    </w:p>
    <w:p w14:paraId="2B33C482">
      <w:pPr>
        <w:pStyle w:val="23"/>
        <w:spacing w:before="0" w:after="60"/>
      </w:pPr>
      <w:r>
        <w:rPr>
          <w:rFonts w:ascii="Calibri" w:hAnsi="Calibri"/>
          <w:b w:val="0"/>
          <w:i w:val="0"/>
          <w:sz w:val="22"/>
        </w:rPr>
        <w:t xml:space="preserve">  </w:t>
      </w:r>
      <w:r>
        <w:rPr>
          <w:rFonts w:ascii="Calibri" w:hAnsi="Calibri"/>
          <w:b/>
          <w:i w:val="0"/>
          <w:sz w:val="22"/>
        </w:rPr>
        <w:t>xp_bonus</w:t>
      </w:r>
      <w:r>
        <w:rPr>
          <w:rFonts w:ascii="Calibri" w:hAnsi="Calibri"/>
          <w:b w:val="0"/>
          <w:i w:val="0"/>
          <w:sz w:val="22"/>
        </w:rPr>
        <w:t xml:space="preserve"> — Bonus XP for exceptional performance. 100% score earns 50 XP bonus. First-attempt pass earns 10 XP bonus. Stored separately from base XP for analytics on bonus effectiveness.</w:t>
      </w:r>
    </w:p>
    <w:p w14:paraId="7E4F52E8">
      <w:pPr>
        <w:pStyle w:val="23"/>
        <w:spacing w:before="0" w:after="60"/>
      </w:pPr>
      <w:r>
        <w:rPr>
          <w:rFonts w:ascii="Calibri" w:hAnsi="Calibri"/>
          <w:b w:val="0"/>
          <w:i w:val="0"/>
          <w:sz w:val="22"/>
        </w:rPr>
        <w:t xml:space="preserve">  </w:t>
      </w:r>
      <w:r>
        <w:rPr>
          <w:rFonts w:ascii="Calibri" w:hAnsi="Calibri"/>
          <w:b/>
          <w:i w:val="0"/>
          <w:sz w:val="22"/>
        </w:rPr>
        <w:t>time_spent_seconds</w:t>
      </w:r>
      <w:r>
        <w:rPr>
          <w:rFonts w:ascii="Calibri" w:hAnsi="Calibri"/>
          <w:b w:val="0"/>
          <w:i w:val="0"/>
          <w:sz w:val="22"/>
        </w:rPr>
        <w:t xml:space="preserve"> — Total time from quiz start to submission. Useful for analytics: very fast answers might indicate guessing; very slow answers might indicate the quiz is too hard.</w:t>
      </w:r>
    </w:p>
    <w:p w14:paraId="697C5739">
      <w:pPr>
        <w:pStyle w:val="23"/>
        <w:spacing w:before="0" w:after="60"/>
      </w:pPr>
      <w:r>
        <w:rPr>
          <w:rFonts w:ascii="Calibri" w:hAnsi="Calibri"/>
          <w:b w:val="0"/>
          <w:i w:val="0"/>
          <w:sz w:val="22"/>
        </w:rPr>
        <w:t xml:space="preserve">  </w:t>
      </w:r>
      <w:r>
        <w:rPr>
          <w:rFonts w:ascii="Calibri" w:hAnsi="Calibri"/>
          <w:b/>
          <w:i w:val="0"/>
          <w:sz w:val="22"/>
        </w:rPr>
        <w:t>submitted_at</w:t>
      </w:r>
      <w:r>
        <w:rPr>
          <w:rFonts w:ascii="Calibri" w:hAnsi="Calibri"/>
          <w:b w:val="0"/>
          <w:i w:val="0"/>
          <w:sz w:val="22"/>
        </w:rPr>
        <w:t xml:space="preserve"> — When the user tapped Submit. NULL while quiz is IN_PROGRESS.</w:t>
      </w:r>
    </w:p>
    <w:p w14:paraId="1A39CE8D">
      <w:pPr>
        <w:pStyle w:val="23"/>
        <w:spacing w:before="0" w:after="60"/>
      </w:pPr>
      <w:r>
        <w:rPr>
          <w:rFonts w:ascii="Calibri" w:hAnsi="Calibri"/>
          <w:b w:val="0"/>
          <w:i w:val="0"/>
          <w:sz w:val="22"/>
        </w:rPr>
        <w:t xml:space="preserve">  </w:t>
      </w:r>
      <w:r>
        <w:rPr>
          <w:rFonts w:ascii="Calibri" w:hAnsi="Calibri"/>
          <w:b/>
          <w:i w:val="0"/>
          <w:sz w:val="22"/>
        </w:rPr>
        <w:t>completed_at</w:t>
      </w:r>
      <w:r>
        <w:rPr>
          <w:rFonts w:ascii="Calibri" w:hAnsi="Calibri"/>
          <w:b w:val="0"/>
          <w:i w:val="0"/>
          <w:sz w:val="22"/>
        </w:rPr>
        <w:t xml:space="preserve"> — Same as submitted_at for passing quizzes. For failed quizzes, this is when the results screen was dismissed.</w:t>
      </w:r>
    </w:p>
    <w:p w14:paraId="186C5382">
      <w:pPr>
        <w:keepNext/>
        <w:spacing w:before="360" w:after="160"/>
      </w:pPr>
      <w:r>
        <w:rPr>
          <w:rFonts w:ascii="Calibri" w:hAnsi="Calibri"/>
          <w:b w:val="0"/>
          <w:i w:val="0"/>
          <w:sz w:val="22"/>
        </w:rPr>
        <w:t>How attempt_number is calculated at insert time:</w:t>
      </w:r>
    </w:p>
    <w:tbl>
      <w:tblPr>
        <w:tblStyle w:val="12"/>
        <w:tblW w:w="0" w:type="auto"/>
        <w:tblInd w:w="0" w:type="dxa"/>
        <w:tblLayout w:type="autofit"/>
        <w:tblCellMar>
          <w:top w:w="0" w:type="dxa"/>
          <w:left w:w="108" w:type="dxa"/>
          <w:bottom w:w="0" w:type="dxa"/>
          <w:right w:w="108" w:type="dxa"/>
        </w:tblCellMar>
      </w:tblPr>
      <w:tblGrid>
        <w:gridCol w:w="9360"/>
      </w:tblGrid>
      <w:tr w14:paraId="4F14FCB5">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3E88DFC">
            <w:pPr>
              <w:spacing w:before="0" w:after="0" w:line="240" w:lineRule="auto"/>
            </w:pPr>
            <w:r>
              <w:rPr>
                <w:rFonts w:ascii="Consolas" w:hAnsi="Consolas"/>
                <w:sz w:val="18"/>
              </w:rPr>
              <w:t>INSERT INTO quiz_attempts (</w:t>
            </w:r>
            <w:r>
              <w:rPr>
                <w:rFonts w:ascii="Consolas" w:hAnsi="Consolas"/>
                <w:sz w:val="18"/>
              </w:rPr>
              <w:br w:type="textWrapping"/>
            </w:r>
            <w:r>
              <w:rPr>
                <w:rFonts w:ascii="Consolas" w:hAnsi="Consolas"/>
                <w:sz w:val="18"/>
              </w:rPr>
              <w:t xml:space="preserve">    user_id, lesson_id, attempt_number, questions_served,</w:t>
            </w:r>
            <w:r>
              <w:rPr>
                <w:rFonts w:ascii="Consolas" w:hAnsi="Consolas"/>
                <w:sz w:val="18"/>
              </w:rPr>
              <w:br w:type="textWrapping"/>
            </w:r>
            <w:r>
              <w:rPr>
                <w:rFonts w:ascii="Consolas" w:hAnsi="Consolas"/>
                <w:sz w:val="18"/>
              </w:rPr>
              <w:t xml:space="preserve">    total_questions, pass_threshold_pct, language</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SELECT</w:t>
            </w:r>
            <w:r>
              <w:rPr>
                <w:rFonts w:ascii="Consolas" w:hAnsi="Consolas"/>
                <w:sz w:val="18"/>
              </w:rPr>
              <w:br w:type="textWrapping"/>
            </w:r>
            <w:r>
              <w:rPr>
                <w:rFonts w:ascii="Consolas" w:hAnsi="Consolas"/>
                <w:sz w:val="18"/>
              </w:rPr>
              <w:t xml:space="preserve">    ?,                -- user_id</w:t>
            </w:r>
            <w:r>
              <w:rPr>
                <w:rFonts w:ascii="Consolas" w:hAnsi="Consolas"/>
                <w:sz w:val="18"/>
              </w:rPr>
              <w:br w:type="textWrapping"/>
            </w:r>
            <w:r>
              <w:rPr>
                <w:rFonts w:ascii="Consolas" w:hAnsi="Consolas"/>
                <w:sz w:val="18"/>
              </w:rPr>
              <w:t xml:space="preserve">    ?,                -- lesson_id</w:t>
            </w:r>
            <w:r>
              <w:rPr>
                <w:rFonts w:ascii="Consolas" w:hAnsi="Consolas"/>
                <w:sz w:val="18"/>
              </w:rPr>
              <w:br w:type="textWrapping"/>
            </w:r>
            <w:r>
              <w:rPr>
                <w:rFonts w:ascii="Consolas" w:hAnsi="Consolas"/>
                <w:sz w:val="18"/>
              </w:rPr>
              <w:t xml:space="preserve">    COALESCE(</w:t>
            </w:r>
            <w:r>
              <w:rPr>
                <w:rFonts w:ascii="Consolas" w:hAnsi="Consolas"/>
                <w:sz w:val="18"/>
              </w:rPr>
              <w:br w:type="textWrapping"/>
            </w:r>
            <w:r>
              <w:rPr>
                <w:rFonts w:ascii="Consolas" w:hAnsi="Consolas"/>
                <w:sz w:val="18"/>
              </w:rPr>
              <w:t xml:space="preserve">        (SELECT MAX(attempt_number) + 1</w:t>
            </w:r>
            <w:r>
              <w:rPr>
                <w:rFonts w:ascii="Consolas" w:hAnsi="Consolas"/>
                <w:sz w:val="18"/>
              </w:rPr>
              <w:br w:type="textWrapping"/>
            </w:r>
            <w:r>
              <w:rPr>
                <w:rFonts w:ascii="Consolas" w:hAnsi="Consolas"/>
                <w:sz w:val="18"/>
              </w:rPr>
              <w:t xml:space="preserve">         FROM quiz_attempts</w:t>
            </w:r>
            <w:r>
              <w:rPr>
                <w:rFonts w:ascii="Consolas" w:hAnsi="Consolas"/>
                <w:sz w:val="18"/>
              </w:rPr>
              <w:br w:type="textWrapping"/>
            </w:r>
            <w:r>
              <w:rPr>
                <w:rFonts w:ascii="Consolas" w:hAnsi="Consolas"/>
                <w:sz w:val="18"/>
              </w:rPr>
              <w:t xml:space="preserve">         WHERE user_id = ? AND lesson_id = ?),</w:t>
            </w:r>
            <w:r>
              <w:rPr>
                <w:rFonts w:ascii="Consolas" w:hAnsi="Consolas"/>
                <w:sz w:val="18"/>
              </w:rPr>
              <w:br w:type="textWrapping"/>
            </w:r>
            <w:r>
              <w:rPr>
                <w:rFonts w:ascii="Consolas" w:hAnsi="Consolas"/>
                <w:sz w:val="18"/>
              </w:rPr>
              <w:t xml:space="preserve">        1</w:t>
            </w:r>
            <w:r>
              <w:rPr>
                <w:rFonts w:ascii="Consolas" w:hAnsi="Consolas"/>
                <w:sz w:val="18"/>
              </w:rPr>
              <w:br w:type="textWrapping"/>
            </w:r>
            <w:r>
              <w:rPr>
                <w:rFonts w:ascii="Consolas" w:hAnsi="Consolas"/>
                <w:sz w:val="18"/>
              </w:rPr>
              <w:t xml:space="preserve">    ),                -- attempt_number: next attempt</w:t>
            </w:r>
            <w:r>
              <w:rPr>
                <w:rFonts w:ascii="Consolas" w:hAnsi="Consolas"/>
                <w:sz w:val="18"/>
              </w:rPr>
              <w:br w:type="textWrapping"/>
            </w:r>
            <w:r>
              <w:rPr>
                <w:rFonts w:ascii="Consolas" w:hAnsi="Consolas"/>
                <w:sz w:val="18"/>
              </w:rPr>
              <w:t xml:space="preserve">    ?,                -- questions_served JSONB</w:t>
            </w:r>
            <w:r>
              <w:rPr>
                <w:rFonts w:ascii="Consolas" w:hAnsi="Consolas"/>
                <w:sz w:val="18"/>
              </w:rPr>
              <w:br w:type="textWrapping"/>
            </w:r>
            <w:r>
              <w:rPr>
                <w:rFonts w:ascii="Consolas" w:hAnsi="Consolas"/>
                <w:sz w:val="18"/>
              </w:rPr>
              <w:t xml:space="preserve">    ?,                -- total_questions</w:t>
            </w:r>
            <w:r>
              <w:rPr>
                <w:rFonts w:ascii="Consolas" w:hAnsi="Consolas"/>
                <w:sz w:val="18"/>
              </w:rPr>
              <w:br w:type="textWrapping"/>
            </w:r>
            <w:r>
              <w:rPr>
                <w:rFonts w:ascii="Consolas" w:hAnsi="Consolas"/>
                <w:sz w:val="18"/>
              </w:rPr>
              <w:t xml:space="preserve">    60.000,           -- pass_threshold_pct</w:t>
            </w:r>
            <w:r>
              <w:rPr>
                <w:rFonts w:ascii="Consolas" w:hAnsi="Consolas"/>
                <w:sz w:val="18"/>
              </w:rPr>
              <w:br w:type="textWrapping"/>
            </w:r>
            <w:r>
              <w:rPr>
                <w:rFonts w:ascii="Consolas" w:hAnsi="Consolas"/>
                <w:sz w:val="18"/>
              </w:rPr>
              <w:t xml:space="preserve">    ?                 -- language</w:t>
            </w:r>
            <w:r>
              <w:rPr>
                <w:rFonts w:ascii="Consolas" w:hAnsi="Consolas"/>
                <w:sz w:val="18"/>
              </w:rPr>
              <w:br w:type="textWrapping"/>
            </w:r>
            <w:r>
              <w:rPr>
                <w:rFonts w:ascii="Consolas" w:hAnsi="Consolas"/>
                <w:sz w:val="18"/>
              </w:rPr>
              <w:t>;</w:t>
            </w:r>
          </w:p>
        </w:tc>
      </w:tr>
    </w:tbl>
    <w:p w14:paraId="1B13821D">
      <w:pPr>
        <w:keepNext/>
        <w:spacing w:before="360" w:after="160"/>
      </w:pPr>
      <w:r>
        <w:rPr>
          <w:rFonts w:ascii="Calibri" w:hAnsi="Calibri"/>
          <w:b w:val="0"/>
          <w:i w:val="0"/>
          <w:sz w:val="22"/>
        </w:rPr>
        <w:t>Indexes:</w:t>
      </w:r>
    </w:p>
    <w:tbl>
      <w:tblPr>
        <w:tblStyle w:val="12"/>
        <w:tblW w:w="0" w:type="auto"/>
        <w:tblInd w:w="0" w:type="dxa"/>
        <w:tblLayout w:type="autofit"/>
        <w:tblCellMar>
          <w:top w:w="0" w:type="dxa"/>
          <w:left w:w="108" w:type="dxa"/>
          <w:bottom w:w="0" w:type="dxa"/>
          <w:right w:w="108" w:type="dxa"/>
        </w:tblCellMar>
      </w:tblPr>
      <w:tblGrid>
        <w:gridCol w:w="9360"/>
      </w:tblGrid>
      <w:tr w14:paraId="21CB53A2">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2E54821">
            <w:pPr>
              <w:spacing w:before="0" w:after="0" w:line="240" w:lineRule="auto"/>
            </w:pPr>
            <w:r>
              <w:rPr>
                <w:rFonts w:ascii="Consolas" w:hAnsi="Consolas"/>
                <w:sz w:val="18"/>
              </w:rPr>
              <w:t>-- Get all attempts for a user on a specific lesson</w:t>
            </w:r>
            <w:r>
              <w:rPr>
                <w:rFonts w:ascii="Consolas" w:hAnsi="Consolas"/>
                <w:sz w:val="18"/>
              </w:rPr>
              <w:br w:type="textWrapping"/>
            </w:r>
            <w:r>
              <w:rPr>
                <w:rFonts w:ascii="Consolas" w:hAnsi="Consolas"/>
                <w:sz w:val="18"/>
              </w:rPr>
              <w:t>-- Used on lesson detail screen to show attempt history</w:t>
            </w:r>
            <w:r>
              <w:rPr>
                <w:rFonts w:ascii="Consolas" w:hAnsi="Consolas"/>
                <w:sz w:val="18"/>
              </w:rPr>
              <w:br w:type="textWrapping"/>
            </w:r>
            <w:r>
              <w:rPr>
                <w:rFonts w:ascii="Consolas" w:hAnsi="Consolas"/>
                <w:sz w:val="18"/>
              </w:rPr>
              <w:t>CREATE INDEX idx_quiz_attempts_user_lesson</w:t>
            </w:r>
            <w:r>
              <w:rPr>
                <w:rFonts w:ascii="Consolas" w:hAnsi="Consolas"/>
                <w:sz w:val="18"/>
              </w:rPr>
              <w:br w:type="textWrapping"/>
            </w:r>
            <w:r>
              <w:rPr>
                <w:rFonts w:ascii="Consolas" w:hAnsi="Consolas"/>
                <w:sz w:val="18"/>
              </w:rPr>
              <w:t xml:space="preserve">    ON quiz_attempts(user_id, lesson_id, attempt_number DESC);</w:t>
            </w:r>
            <w:r>
              <w:rPr>
                <w:rFonts w:ascii="Consolas" w:hAnsi="Consolas"/>
                <w:sz w:val="18"/>
              </w:rPr>
              <w:br w:type="textWrapping"/>
            </w:r>
            <w:r>
              <w:rPr>
                <w:rFonts w:ascii="Consolas" w:hAnsi="Consolas"/>
                <w:sz w:val="18"/>
              </w:rPr>
              <w:br w:type="textWrapping"/>
            </w:r>
            <w:r>
              <w:rPr>
                <w:rFonts w:ascii="Consolas" w:hAnsi="Consolas"/>
                <w:sz w:val="18"/>
              </w:rPr>
              <w:t>-- Analytics: all attempts for a specific lesson (find hard quizzes)</w:t>
            </w:r>
            <w:r>
              <w:rPr>
                <w:rFonts w:ascii="Consolas" w:hAnsi="Consolas"/>
                <w:sz w:val="18"/>
              </w:rPr>
              <w:br w:type="textWrapping"/>
            </w:r>
            <w:r>
              <w:rPr>
                <w:rFonts w:ascii="Consolas" w:hAnsi="Consolas"/>
                <w:sz w:val="18"/>
              </w:rPr>
              <w:t>CREATE INDEX idx_quiz_attempts_lesson_analytics</w:t>
            </w:r>
            <w:r>
              <w:rPr>
                <w:rFonts w:ascii="Consolas" w:hAnsi="Consolas"/>
                <w:sz w:val="18"/>
              </w:rPr>
              <w:br w:type="textWrapping"/>
            </w:r>
            <w:r>
              <w:rPr>
                <w:rFonts w:ascii="Consolas" w:hAnsi="Consolas"/>
                <w:sz w:val="18"/>
              </w:rPr>
              <w:t xml:space="preserve">    ON quiz_attempts(lesson_id, passed, score_pct, created_at DESC)</w:t>
            </w:r>
            <w:r>
              <w:rPr>
                <w:rFonts w:ascii="Consolas" w:hAnsi="Consolas"/>
                <w:sz w:val="18"/>
              </w:rPr>
              <w:br w:type="textWrapping"/>
            </w:r>
            <w:r>
              <w:rPr>
                <w:rFonts w:ascii="Consolas" w:hAnsi="Consolas"/>
                <w:sz w:val="18"/>
              </w:rPr>
              <w:t xml:space="preserve">    WHERE status IN ('PASSED', 'FAILED');</w:t>
            </w:r>
            <w:r>
              <w:rPr>
                <w:rFonts w:ascii="Consolas" w:hAnsi="Consolas"/>
                <w:sz w:val="18"/>
              </w:rPr>
              <w:br w:type="textWrapping"/>
            </w:r>
            <w:r>
              <w:rPr>
                <w:rFonts w:ascii="Consolas" w:hAnsi="Consolas"/>
                <w:sz w:val="18"/>
              </w:rPr>
              <w:br w:type="textWrapping"/>
            </w:r>
            <w:r>
              <w:rPr>
                <w:rFonts w:ascii="Consolas" w:hAnsi="Consolas"/>
                <w:sz w:val="18"/>
              </w:rPr>
              <w:t>-- User profile: total quizzes passed (faster than COUNT(*))</w:t>
            </w:r>
            <w:r>
              <w:rPr>
                <w:rFonts w:ascii="Consolas" w:hAnsi="Consolas"/>
                <w:sz w:val="18"/>
              </w:rPr>
              <w:br w:type="textWrapping"/>
            </w:r>
            <w:r>
              <w:rPr>
                <w:rFonts w:ascii="Consolas" w:hAnsi="Consolas"/>
                <w:sz w:val="18"/>
              </w:rPr>
              <w:t>CREATE INDEX idx_quiz_attempts_user_passed</w:t>
            </w:r>
            <w:r>
              <w:rPr>
                <w:rFonts w:ascii="Consolas" w:hAnsi="Consolas"/>
                <w:sz w:val="18"/>
              </w:rPr>
              <w:br w:type="textWrapping"/>
            </w:r>
            <w:r>
              <w:rPr>
                <w:rFonts w:ascii="Consolas" w:hAnsi="Consolas"/>
                <w:sz w:val="18"/>
              </w:rPr>
              <w:t xml:space="preserve">    ON quiz_attempts(user_id, passed, submitted_at DESC)</w:t>
            </w:r>
            <w:r>
              <w:rPr>
                <w:rFonts w:ascii="Consolas" w:hAnsi="Consolas"/>
                <w:sz w:val="18"/>
              </w:rPr>
              <w:br w:type="textWrapping"/>
            </w:r>
            <w:r>
              <w:rPr>
                <w:rFonts w:ascii="Consolas" w:hAnsi="Consolas"/>
                <w:sz w:val="18"/>
              </w:rPr>
              <w:t xml:space="preserve">    WHERE passed = true;</w:t>
            </w:r>
            <w:r>
              <w:rPr>
                <w:rFonts w:ascii="Consolas" w:hAnsi="Consolas"/>
                <w:sz w:val="18"/>
              </w:rPr>
              <w:br w:type="textWrapping"/>
            </w:r>
            <w:r>
              <w:rPr>
                <w:rFonts w:ascii="Consolas" w:hAnsi="Consolas"/>
                <w:sz w:val="18"/>
              </w:rPr>
              <w:br w:type="textWrapping"/>
            </w:r>
            <w:r>
              <w:rPr>
                <w:rFonts w:ascii="Consolas" w:hAnsi="Consolas"/>
                <w:sz w:val="18"/>
              </w:rPr>
              <w:t>-- Find abandoned quizzes (started but never submitted)</w:t>
            </w:r>
            <w:r>
              <w:rPr>
                <w:rFonts w:ascii="Consolas" w:hAnsi="Consolas"/>
                <w:sz w:val="18"/>
              </w:rPr>
              <w:br w:type="textWrapping"/>
            </w:r>
            <w:r>
              <w:rPr>
                <w:rFonts w:ascii="Consolas" w:hAnsi="Consolas"/>
                <w:sz w:val="18"/>
              </w:rPr>
              <w:t>CREATE INDEX idx_quiz_attempts_abandoned</w:t>
            </w:r>
            <w:r>
              <w:rPr>
                <w:rFonts w:ascii="Consolas" w:hAnsi="Consolas"/>
                <w:sz w:val="18"/>
              </w:rPr>
              <w:br w:type="textWrapping"/>
            </w:r>
            <w:r>
              <w:rPr>
                <w:rFonts w:ascii="Consolas" w:hAnsi="Consolas"/>
                <w:sz w:val="18"/>
              </w:rPr>
              <w:t xml:space="preserve">    ON quiz_attempts(status, started_at DESC)</w:t>
            </w:r>
            <w:r>
              <w:rPr>
                <w:rFonts w:ascii="Consolas" w:hAnsi="Consolas"/>
                <w:sz w:val="18"/>
              </w:rPr>
              <w:br w:type="textWrapping"/>
            </w:r>
            <w:r>
              <w:rPr>
                <w:rFonts w:ascii="Consolas" w:hAnsi="Consolas"/>
                <w:sz w:val="18"/>
              </w:rPr>
              <w:t xml:space="preserve">    WHERE status = 'IN_PROGRESS';</w:t>
            </w:r>
            <w:r>
              <w:rPr>
                <w:rFonts w:ascii="Consolas" w:hAnsi="Consolas"/>
                <w:sz w:val="18"/>
              </w:rPr>
              <w:br w:type="textWrapping"/>
            </w:r>
            <w:r>
              <w:rPr>
                <w:rFonts w:ascii="Consolas" w:hAnsi="Consolas"/>
                <w:sz w:val="18"/>
              </w:rPr>
              <w:br w:type="textWrapping"/>
            </w:r>
            <w:r>
              <w:rPr>
                <w:rFonts w:ascii="Consolas" w:hAnsi="Consolas"/>
                <w:sz w:val="18"/>
              </w:rPr>
              <w:t>-- Question-level analytics: which questions are users getting wrong?</w:t>
            </w:r>
            <w:r>
              <w:rPr>
                <w:rFonts w:ascii="Consolas" w:hAnsi="Consolas"/>
                <w:sz w:val="18"/>
              </w:rPr>
              <w:br w:type="textWrapping"/>
            </w:r>
            <w:r>
              <w:rPr>
                <w:rFonts w:ascii="Consolas" w:hAnsi="Consolas"/>
                <w:sz w:val="18"/>
              </w:rPr>
              <w:t>-- Uses GIN index to search inside the JSONB arrays</w:t>
            </w:r>
            <w:r>
              <w:rPr>
                <w:rFonts w:ascii="Consolas" w:hAnsi="Consolas"/>
                <w:sz w:val="18"/>
              </w:rPr>
              <w:br w:type="textWrapping"/>
            </w:r>
            <w:r>
              <w:rPr>
                <w:rFonts w:ascii="Consolas" w:hAnsi="Consolas"/>
                <w:sz w:val="18"/>
              </w:rPr>
              <w:t>CREATE INDEX idx_quiz_attempts_answers_gin</w:t>
            </w:r>
            <w:r>
              <w:rPr>
                <w:rFonts w:ascii="Consolas" w:hAnsi="Consolas"/>
                <w:sz w:val="18"/>
              </w:rPr>
              <w:br w:type="textWrapping"/>
            </w:r>
            <w:r>
              <w:rPr>
                <w:rFonts w:ascii="Consolas" w:hAnsi="Consolas"/>
                <w:sz w:val="18"/>
              </w:rPr>
              <w:t xml:space="preserve">    ON quiz_attempts USING gin(user_answers);</w:t>
            </w:r>
          </w:p>
        </w:tc>
      </w:tr>
    </w:tbl>
    <w:p w14:paraId="100EC55E">
      <w:pPr>
        <w:keepNext/>
        <w:spacing w:before="360" w:after="160"/>
      </w:pPr>
      <w:r>
        <w:rPr>
          <w:rFonts w:ascii="Calibri" w:hAnsi="Calibri"/>
          <w:b w:val="0"/>
          <w:i w:val="0"/>
          <w:sz w:val="22"/>
        </w:rPr>
        <w:t>Trigger — Award XP when quiz is passed:</w:t>
      </w:r>
    </w:p>
    <w:tbl>
      <w:tblPr>
        <w:tblStyle w:val="12"/>
        <w:tblW w:w="0" w:type="auto"/>
        <w:tblInd w:w="0" w:type="dxa"/>
        <w:tblLayout w:type="autofit"/>
        <w:tblCellMar>
          <w:top w:w="0" w:type="dxa"/>
          <w:left w:w="108" w:type="dxa"/>
          <w:bottom w:w="0" w:type="dxa"/>
          <w:right w:w="108" w:type="dxa"/>
        </w:tblCellMar>
      </w:tblPr>
      <w:tblGrid>
        <w:gridCol w:w="9360"/>
      </w:tblGrid>
      <w:tr w14:paraId="097F92B7">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59A35D15">
            <w:pPr>
              <w:spacing w:before="0" w:after="0" w:line="240" w:lineRule="auto"/>
            </w:pPr>
            <w:r>
              <w:rPr>
                <w:rFonts w:ascii="Consolas" w:hAnsi="Consolas"/>
                <w:sz w:val="18"/>
              </w:rPr>
              <w:t>CREATE OR REPLACE FUNCTION award_quiz_xp()</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DECLARE</w:t>
            </w:r>
            <w:r>
              <w:rPr>
                <w:rFonts w:ascii="Consolas" w:hAnsi="Consolas"/>
                <w:sz w:val="18"/>
              </w:rPr>
              <w:br w:type="textWrapping"/>
            </w:r>
            <w:r>
              <w:rPr>
                <w:rFonts w:ascii="Consolas" w:hAnsi="Consolas"/>
                <w:sz w:val="18"/>
              </w:rPr>
              <w:t xml:space="preserve">    base_xp     INTEGER := 50;</w:t>
            </w:r>
            <w:r>
              <w:rPr>
                <w:rFonts w:ascii="Consolas" w:hAnsi="Consolas"/>
                <w:sz w:val="18"/>
              </w:rPr>
              <w:br w:type="textWrapping"/>
            </w:r>
            <w:r>
              <w:rPr>
                <w:rFonts w:ascii="Consolas" w:hAnsi="Consolas"/>
                <w:sz w:val="18"/>
              </w:rPr>
              <w:t xml:space="preserve">    bonus_xp    INTEGER := 0;</w:t>
            </w:r>
            <w:r>
              <w:rPr>
                <w:rFonts w:ascii="Consolas" w:hAnsi="Consolas"/>
                <w:sz w:val="18"/>
              </w:rPr>
              <w:br w:type="textWrapping"/>
            </w:r>
            <w:r>
              <w:rPr>
                <w:rFonts w:ascii="Consolas" w:hAnsi="Consolas"/>
                <w:sz w:val="18"/>
              </w:rPr>
              <w:t xml:space="preserve">    total_xp    INTEGER := 0;</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 Only fire when status changes TO 'PASSED' FROM something else</w:t>
            </w:r>
            <w:r>
              <w:rPr>
                <w:rFonts w:ascii="Consolas" w:hAnsi="Consolas"/>
                <w:sz w:val="18"/>
              </w:rPr>
              <w:br w:type="textWrapping"/>
            </w:r>
            <w:r>
              <w:rPr>
                <w:rFonts w:ascii="Consolas" w:hAnsi="Consolas"/>
                <w:sz w:val="18"/>
              </w:rPr>
              <w:t xml:space="preserve">    IF NEW.passed = true AND OLD.passed = false THEN</w:t>
            </w:r>
            <w:r>
              <w:rPr>
                <w:rFonts w:ascii="Consolas" w:hAnsi="Consolas"/>
                <w:sz w:val="18"/>
              </w:rPr>
              <w:br w:type="textWrapping"/>
            </w:r>
            <w:r>
              <w:rPr>
                <w:rFonts w:ascii="Consolas" w:hAnsi="Consolas"/>
                <w:sz w:val="18"/>
              </w:rPr>
              <w:br w:type="textWrapping"/>
            </w:r>
            <w:r>
              <w:rPr>
                <w:rFonts w:ascii="Consolas" w:hAnsi="Consolas"/>
                <w:sz w:val="18"/>
              </w:rPr>
              <w:t xml:space="preserve">        -- Bonus for 100% score</w:t>
            </w:r>
            <w:r>
              <w:rPr>
                <w:rFonts w:ascii="Consolas" w:hAnsi="Consolas"/>
                <w:sz w:val="18"/>
              </w:rPr>
              <w:br w:type="textWrapping"/>
            </w:r>
            <w:r>
              <w:rPr>
                <w:rFonts w:ascii="Consolas" w:hAnsi="Consolas"/>
                <w:sz w:val="18"/>
              </w:rPr>
              <w:t xml:space="preserve">        IF NEW.score_pct = 100 THEN</w:t>
            </w:r>
            <w:r>
              <w:rPr>
                <w:rFonts w:ascii="Consolas" w:hAnsi="Consolas"/>
                <w:sz w:val="18"/>
              </w:rPr>
              <w:br w:type="textWrapping"/>
            </w:r>
            <w:r>
              <w:rPr>
                <w:rFonts w:ascii="Consolas" w:hAnsi="Consolas"/>
                <w:sz w:val="18"/>
              </w:rPr>
              <w:t xml:space="preserve">            bonus_xp := bonus_xp + 50;</w:t>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 Bonus for first attempt pass</w:t>
            </w:r>
            <w:r>
              <w:rPr>
                <w:rFonts w:ascii="Consolas" w:hAnsi="Consolas"/>
                <w:sz w:val="18"/>
              </w:rPr>
              <w:br w:type="textWrapping"/>
            </w:r>
            <w:r>
              <w:rPr>
                <w:rFonts w:ascii="Consolas" w:hAnsi="Consolas"/>
                <w:sz w:val="18"/>
              </w:rPr>
              <w:t xml:space="preserve">        IF NEW.attempt_number = 1 THEN</w:t>
            </w:r>
            <w:r>
              <w:rPr>
                <w:rFonts w:ascii="Consolas" w:hAnsi="Consolas"/>
                <w:sz w:val="18"/>
              </w:rPr>
              <w:br w:type="textWrapping"/>
            </w:r>
            <w:r>
              <w:rPr>
                <w:rFonts w:ascii="Consolas" w:hAnsi="Consolas"/>
                <w:sz w:val="18"/>
              </w:rPr>
              <w:t xml:space="preserve">            bonus_xp := bonus_xp + 10;</w:t>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total_xp := base_xp + bonus_xp;</w:t>
            </w:r>
            <w:r>
              <w:rPr>
                <w:rFonts w:ascii="Consolas" w:hAnsi="Consolas"/>
                <w:sz w:val="18"/>
              </w:rPr>
              <w:br w:type="textWrapping"/>
            </w:r>
            <w:r>
              <w:rPr>
                <w:rFonts w:ascii="Consolas" w:hAnsi="Consolas"/>
                <w:sz w:val="18"/>
              </w:rPr>
              <w:br w:type="textWrapping"/>
            </w:r>
            <w:r>
              <w:rPr>
                <w:rFonts w:ascii="Consolas" w:hAnsi="Consolas"/>
                <w:sz w:val="18"/>
              </w:rPr>
              <w:t xml:space="preserve">        -- Store XP in this row</w:t>
            </w:r>
            <w:r>
              <w:rPr>
                <w:rFonts w:ascii="Consolas" w:hAnsi="Consolas"/>
                <w:sz w:val="18"/>
              </w:rPr>
              <w:br w:type="textWrapping"/>
            </w:r>
            <w:r>
              <w:rPr>
                <w:rFonts w:ascii="Consolas" w:hAnsi="Consolas"/>
                <w:sz w:val="18"/>
              </w:rPr>
              <w:t xml:space="preserve">        NEW.xp_earned := base_xp;</w:t>
            </w:r>
            <w:r>
              <w:rPr>
                <w:rFonts w:ascii="Consolas" w:hAnsi="Consolas"/>
                <w:sz w:val="18"/>
              </w:rPr>
              <w:br w:type="textWrapping"/>
            </w:r>
            <w:r>
              <w:rPr>
                <w:rFonts w:ascii="Consolas" w:hAnsi="Consolas"/>
                <w:sz w:val="18"/>
              </w:rPr>
              <w:t xml:space="preserve">        NEW.xp_bonus  := bonus_xp;</w:t>
            </w:r>
            <w:r>
              <w:rPr>
                <w:rFonts w:ascii="Consolas" w:hAnsi="Consolas"/>
                <w:sz w:val="18"/>
              </w:rPr>
              <w:br w:type="textWrapping"/>
            </w:r>
            <w:r>
              <w:rPr>
                <w:rFonts w:ascii="Consolas" w:hAnsi="Consolas"/>
                <w:sz w:val="18"/>
              </w:rPr>
              <w:br w:type="textWrapping"/>
            </w:r>
            <w:r>
              <w:rPr>
                <w:rFonts w:ascii="Consolas" w:hAnsi="Consolas"/>
                <w:sz w:val="18"/>
              </w:rPr>
              <w:t xml:space="preserve">        -- Award XP to user atomically</w:t>
            </w:r>
            <w:r>
              <w:rPr>
                <w:rFonts w:ascii="Consolas" w:hAnsi="Consolas"/>
                <w:sz w:val="18"/>
              </w:rPr>
              <w:br w:type="textWrapping"/>
            </w:r>
            <w:r>
              <w:rPr>
                <w:rFonts w:ascii="Consolas" w:hAnsi="Consolas"/>
                <w:sz w:val="18"/>
              </w:rPr>
              <w:t xml:space="preserve">        UPDATE users</w:t>
            </w:r>
            <w:r>
              <w:rPr>
                <w:rFonts w:ascii="Consolas" w:hAnsi="Consolas"/>
                <w:sz w:val="18"/>
              </w:rPr>
              <w:br w:type="textWrapping"/>
            </w:r>
            <w:r>
              <w:rPr>
                <w:rFonts w:ascii="Consolas" w:hAnsi="Consolas"/>
                <w:sz w:val="18"/>
              </w:rPr>
              <w:t xml:space="preserve">        SET xp_points  = xp_points + total_xp,</w:t>
            </w:r>
            <w:r>
              <w:rPr>
                <w:rFonts w:ascii="Consolas" w:hAnsi="Consolas"/>
                <w:sz w:val="18"/>
              </w:rPr>
              <w:br w:type="textWrapping"/>
            </w:r>
            <w:r>
              <w:rPr>
                <w:rFonts w:ascii="Consolas" w:hAnsi="Consolas"/>
                <w:sz w:val="18"/>
              </w:rPr>
              <w:t xml:space="preserve">            level      = FLOOR((xp_points + total_xp) / 500.0) + 1,</w:t>
            </w:r>
            <w:r>
              <w:rPr>
                <w:rFonts w:ascii="Consolas" w:hAnsi="Consolas"/>
                <w:sz w:val="18"/>
              </w:rPr>
              <w:br w:type="textWrapping"/>
            </w:r>
            <w:r>
              <w:rPr>
                <w:rFonts w:ascii="Consolas" w:hAnsi="Consolas"/>
                <w:sz w:val="18"/>
              </w:rPr>
              <w:t xml:space="preserve">            updated_at = NOW()</w:t>
            </w:r>
            <w:r>
              <w:rPr>
                <w:rFonts w:ascii="Consolas" w:hAnsi="Consolas"/>
                <w:sz w:val="18"/>
              </w:rPr>
              <w:br w:type="textWrapping"/>
            </w:r>
            <w:r>
              <w:rPr>
                <w:rFonts w:ascii="Consolas" w:hAnsi="Consolas"/>
                <w:sz w:val="18"/>
              </w:rPr>
              <w:t xml:space="preserve">        WHERE id = NEW.user_id;</w:t>
            </w:r>
            <w:r>
              <w:rPr>
                <w:rFonts w:ascii="Consolas" w:hAnsi="Consolas"/>
                <w:sz w:val="18"/>
              </w:rPr>
              <w:br w:type="textWrapping"/>
            </w:r>
            <w:r>
              <w:rPr>
                <w:rFonts w:ascii="Consolas" w:hAnsi="Consolas"/>
                <w:sz w:val="18"/>
              </w:rPr>
              <w:br w:type="textWrapping"/>
            </w:r>
            <w:r>
              <w:rPr>
                <w:rFonts w:ascii="Consolas" w:hAnsi="Consolas"/>
                <w:sz w:val="18"/>
              </w:rPr>
              <w:t xml:space="preserve">        -- Mark the lesson as completed in user_lesson_progress</w:t>
            </w:r>
            <w:r>
              <w:rPr>
                <w:rFonts w:ascii="Consolas" w:hAnsi="Consolas"/>
                <w:sz w:val="18"/>
              </w:rPr>
              <w:br w:type="textWrapping"/>
            </w:r>
            <w:r>
              <w:rPr>
                <w:rFonts w:ascii="Consolas" w:hAnsi="Consolas"/>
                <w:sz w:val="18"/>
              </w:rPr>
              <w:t xml:space="preserve">        UPDATE user_lesson_progress</w:t>
            </w:r>
            <w:r>
              <w:rPr>
                <w:rFonts w:ascii="Consolas" w:hAnsi="Consolas"/>
                <w:sz w:val="18"/>
              </w:rPr>
              <w:br w:type="textWrapping"/>
            </w:r>
            <w:r>
              <w:rPr>
                <w:rFonts w:ascii="Consolas" w:hAnsi="Consolas"/>
                <w:sz w:val="18"/>
              </w:rPr>
              <w:t xml:space="preserve">        SET status       = 'COMPLETED',</w:t>
            </w:r>
            <w:r>
              <w:rPr>
                <w:rFonts w:ascii="Consolas" w:hAnsi="Consolas"/>
                <w:sz w:val="18"/>
              </w:rPr>
              <w:br w:type="textWrapping"/>
            </w:r>
            <w:r>
              <w:rPr>
                <w:rFonts w:ascii="Consolas" w:hAnsi="Consolas"/>
                <w:sz w:val="18"/>
              </w:rPr>
              <w:t xml:space="preserve">            completed_at = NOW()</w:t>
            </w:r>
            <w:r>
              <w:rPr>
                <w:rFonts w:ascii="Consolas" w:hAnsi="Consolas"/>
                <w:sz w:val="18"/>
              </w:rPr>
              <w:br w:type="textWrapping"/>
            </w:r>
            <w:r>
              <w:rPr>
                <w:rFonts w:ascii="Consolas" w:hAnsi="Consolas"/>
                <w:sz w:val="18"/>
              </w:rPr>
              <w:t xml:space="preserve">        WHERE user_id  = NEW.user_id</w:t>
            </w:r>
            <w:r>
              <w:rPr>
                <w:rFonts w:ascii="Consolas" w:hAnsi="Consolas"/>
                <w:sz w:val="18"/>
              </w:rPr>
              <w:br w:type="textWrapping"/>
            </w:r>
            <w:r>
              <w:rPr>
                <w:rFonts w:ascii="Consolas" w:hAnsi="Consolas"/>
                <w:sz w:val="18"/>
              </w:rPr>
              <w:t xml:space="preserve">          AND lesson_id = NEW.lesson_id</w:t>
            </w:r>
            <w:r>
              <w:rPr>
                <w:rFonts w:ascii="Consolas" w:hAnsi="Consolas"/>
                <w:sz w:val="18"/>
              </w:rPr>
              <w:br w:type="textWrapping"/>
            </w:r>
            <w:r>
              <w:rPr>
                <w:rFonts w:ascii="Consolas" w:hAnsi="Consolas"/>
                <w:sz w:val="18"/>
              </w:rPr>
              <w:t xml:space="preserve">          AND status   != 'COMPLETED';</w:t>
            </w:r>
            <w:r>
              <w:rPr>
                <w:rFonts w:ascii="Consolas" w:hAnsi="Consolas"/>
                <w:sz w:val="18"/>
              </w:rPr>
              <w:br w:type="textWrapping"/>
            </w:r>
            <w:r>
              <w:rPr>
                <w:rFonts w:ascii="Consolas" w:hAnsi="Consolas"/>
                <w:sz w:val="18"/>
              </w:rPr>
              <w:br w:type="textWrapping"/>
            </w:r>
            <w:r>
              <w:rPr>
                <w:rFonts w:ascii="Consolas" w:hAnsi="Consolas"/>
                <w:sz w:val="18"/>
              </w:rPr>
              <w:t xml:space="preserve">        -- Set completed_at on this quiz attempt</w:t>
            </w:r>
            <w:r>
              <w:rPr>
                <w:rFonts w:ascii="Consolas" w:hAnsi="Consolas"/>
                <w:sz w:val="18"/>
              </w:rPr>
              <w:br w:type="textWrapping"/>
            </w:r>
            <w:r>
              <w:rPr>
                <w:rFonts w:ascii="Consolas" w:hAnsi="Consolas"/>
                <w:sz w:val="18"/>
              </w:rPr>
              <w:t xml:space="preserve">        NEW.completed_at  := NOW();</w:t>
            </w:r>
            <w:r>
              <w:rPr>
                <w:rFonts w:ascii="Consolas" w:hAnsi="Consolas"/>
                <w:sz w:val="18"/>
              </w:rPr>
              <w:br w:type="textWrapping"/>
            </w:r>
            <w:r>
              <w:rPr>
                <w:rFonts w:ascii="Consolas" w:hAnsi="Consolas"/>
                <w:sz w:val="18"/>
              </w:rPr>
              <w:t xml:space="preserve">        NEW.submitted_at  := COALESCE(NEW.submitted_at, NOW());</w:t>
            </w:r>
            <w:r>
              <w:rPr>
                <w:rFonts w:ascii="Consolas" w:hAnsi="Consolas"/>
                <w:sz w:val="18"/>
              </w:rPr>
              <w:br w:type="textWrapping"/>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trg_award_quiz_xp</w:t>
            </w:r>
            <w:r>
              <w:rPr>
                <w:rFonts w:ascii="Consolas" w:hAnsi="Consolas"/>
                <w:sz w:val="18"/>
              </w:rPr>
              <w:br w:type="textWrapping"/>
            </w:r>
            <w:r>
              <w:rPr>
                <w:rFonts w:ascii="Consolas" w:hAnsi="Consolas"/>
                <w:sz w:val="18"/>
              </w:rPr>
              <w:t xml:space="preserve">    BEFORE UPDATE OF passed ON quiz_attempts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award_quiz_xp();</w:t>
            </w:r>
          </w:p>
        </w:tc>
      </w:tr>
    </w:tbl>
    <w:p w14:paraId="5DD67670">
      <w:pPr>
        <w:keepNext/>
        <w:spacing w:before="360" w:after="160"/>
      </w:pPr>
      <w:r>
        <w:rPr>
          <w:rFonts w:ascii="Calibri" w:hAnsi="Calibri"/>
          <w:b w:val="0"/>
          <w:i w:val="0"/>
          <w:sz w:val="22"/>
        </w:rPr>
        <w:t>Trigger — Mark abandoned quizzes when a new attempt starts:</w:t>
      </w:r>
    </w:p>
    <w:tbl>
      <w:tblPr>
        <w:tblStyle w:val="12"/>
        <w:tblW w:w="0" w:type="auto"/>
        <w:tblInd w:w="0" w:type="dxa"/>
        <w:tblLayout w:type="autofit"/>
        <w:tblCellMar>
          <w:top w:w="0" w:type="dxa"/>
          <w:left w:w="108" w:type="dxa"/>
          <w:bottom w:w="0" w:type="dxa"/>
          <w:right w:w="108" w:type="dxa"/>
        </w:tblCellMar>
      </w:tblPr>
      <w:tblGrid>
        <w:gridCol w:w="9360"/>
      </w:tblGrid>
      <w:tr w14:paraId="1253F06A">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A0DD05D">
            <w:pPr>
              <w:spacing w:before="0" w:after="0" w:line="240" w:lineRule="auto"/>
            </w:pPr>
            <w:r>
              <w:rPr>
                <w:rFonts w:ascii="Consolas" w:hAnsi="Consolas"/>
                <w:sz w:val="18"/>
              </w:rPr>
              <w:t>CREATE OR REPLACE FUNCTION mark_previous_attempts_abandoned()</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 When a new quiz attempt is inserted (attempt_number &gt; 1),</w:t>
            </w:r>
            <w:r>
              <w:rPr>
                <w:rFonts w:ascii="Consolas" w:hAnsi="Consolas"/>
                <w:sz w:val="18"/>
              </w:rPr>
              <w:br w:type="textWrapping"/>
            </w:r>
            <w:r>
              <w:rPr>
                <w:rFonts w:ascii="Consolas" w:hAnsi="Consolas"/>
                <w:sz w:val="18"/>
              </w:rPr>
              <w:t xml:space="preserve">    -- mark any IN_PROGRESS previous attempts as ABANDONED</w:t>
            </w:r>
            <w:r>
              <w:rPr>
                <w:rFonts w:ascii="Consolas" w:hAnsi="Consolas"/>
                <w:sz w:val="18"/>
              </w:rPr>
              <w:br w:type="textWrapping"/>
            </w:r>
            <w:r>
              <w:rPr>
                <w:rFonts w:ascii="Consolas" w:hAnsi="Consolas"/>
                <w:sz w:val="18"/>
              </w:rPr>
              <w:t xml:space="preserve">    IF NEW.attempt_number &gt; 1 THEN</w:t>
            </w:r>
            <w:r>
              <w:rPr>
                <w:rFonts w:ascii="Consolas" w:hAnsi="Consolas"/>
                <w:sz w:val="18"/>
              </w:rPr>
              <w:br w:type="textWrapping"/>
            </w:r>
            <w:r>
              <w:rPr>
                <w:rFonts w:ascii="Consolas" w:hAnsi="Consolas"/>
                <w:sz w:val="18"/>
              </w:rPr>
              <w:t xml:space="preserve">        UPDATE quiz_attempts</w:t>
            </w:r>
            <w:r>
              <w:rPr>
                <w:rFonts w:ascii="Consolas" w:hAnsi="Consolas"/>
                <w:sz w:val="18"/>
              </w:rPr>
              <w:br w:type="textWrapping"/>
            </w:r>
            <w:r>
              <w:rPr>
                <w:rFonts w:ascii="Consolas" w:hAnsi="Consolas"/>
                <w:sz w:val="18"/>
              </w:rPr>
              <w:t xml:space="preserve">        SET status = 'ABANDONED'</w:t>
            </w:r>
            <w:r>
              <w:rPr>
                <w:rFonts w:ascii="Consolas" w:hAnsi="Consolas"/>
                <w:sz w:val="18"/>
              </w:rPr>
              <w:br w:type="textWrapping"/>
            </w:r>
            <w:r>
              <w:rPr>
                <w:rFonts w:ascii="Consolas" w:hAnsi="Consolas"/>
                <w:sz w:val="18"/>
              </w:rPr>
              <w:t xml:space="preserve">        WHERE user_id   = NEW.user_id</w:t>
            </w:r>
            <w:r>
              <w:rPr>
                <w:rFonts w:ascii="Consolas" w:hAnsi="Consolas"/>
                <w:sz w:val="18"/>
              </w:rPr>
              <w:br w:type="textWrapping"/>
            </w:r>
            <w:r>
              <w:rPr>
                <w:rFonts w:ascii="Consolas" w:hAnsi="Consolas"/>
                <w:sz w:val="18"/>
              </w:rPr>
              <w:t xml:space="preserve">          AND lesson_id  = NEW.lesson_id</w:t>
            </w:r>
            <w:r>
              <w:rPr>
                <w:rFonts w:ascii="Consolas" w:hAnsi="Consolas"/>
                <w:sz w:val="18"/>
              </w:rPr>
              <w:br w:type="textWrapping"/>
            </w:r>
            <w:r>
              <w:rPr>
                <w:rFonts w:ascii="Consolas" w:hAnsi="Consolas"/>
                <w:sz w:val="18"/>
              </w:rPr>
              <w:t xml:space="preserve">          AND id         != NEW.id</w:t>
            </w:r>
            <w:r>
              <w:rPr>
                <w:rFonts w:ascii="Consolas" w:hAnsi="Consolas"/>
                <w:sz w:val="18"/>
              </w:rPr>
              <w:br w:type="textWrapping"/>
            </w:r>
            <w:r>
              <w:rPr>
                <w:rFonts w:ascii="Consolas" w:hAnsi="Consolas"/>
                <w:sz w:val="18"/>
              </w:rPr>
              <w:t xml:space="preserve">          AND status     = 'IN_PROGRESS';</w:t>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trg_mark_abandoned_quiz_attempts</w:t>
            </w:r>
            <w:r>
              <w:rPr>
                <w:rFonts w:ascii="Consolas" w:hAnsi="Consolas"/>
                <w:sz w:val="18"/>
              </w:rPr>
              <w:br w:type="textWrapping"/>
            </w:r>
            <w:r>
              <w:rPr>
                <w:rFonts w:ascii="Consolas" w:hAnsi="Consolas"/>
                <w:sz w:val="18"/>
              </w:rPr>
              <w:t xml:space="preserve">    AFTER INSERT ON quiz_attempts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mark_previous_attempts_abandoned();</w:t>
            </w:r>
          </w:p>
        </w:tc>
      </w:tr>
    </w:tbl>
    <w:p w14:paraId="1FA76338">
      <w:pPr>
        <w:keepNext/>
        <w:spacing w:before="360" w:after="160"/>
      </w:pPr>
      <w:r>
        <w:rPr>
          <w:rFonts w:ascii="Calibri" w:hAnsi="Calibri"/>
          <w:b w:val="0"/>
          <w:i w:val="0"/>
          <w:sz w:val="22"/>
        </w:rPr>
        <w:t>Trigger — Update quiz aggregates in user_features:</w:t>
      </w:r>
    </w:p>
    <w:tbl>
      <w:tblPr>
        <w:tblStyle w:val="12"/>
        <w:tblW w:w="0" w:type="auto"/>
        <w:tblInd w:w="0" w:type="dxa"/>
        <w:tblLayout w:type="autofit"/>
        <w:tblCellMar>
          <w:top w:w="0" w:type="dxa"/>
          <w:left w:w="108" w:type="dxa"/>
          <w:bottom w:w="0" w:type="dxa"/>
          <w:right w:w="108" w:type="dxa"/>
        </w:tblCellMar>
      </w:tblPr>
      <w:tblGrid>
        <w:gridCol w:w="9360"/>
      </w:tblGrid>
      <w:tr w14:paraId="08294ED2">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C6E6018">
            <w:pPr>
              <w:spacing w:before="0" w:after="0" w:line="240" w:lineRule="auto"/>
            </w:pPr>
            <w:r>
              <w:rPr>
                <w:rFonts w:ascii="Consolas" w:hAnsi="Consolas"/>
                <w:sz w:val="18"/>
              </w:rPr>
              <w:t>CREATE OR REPLACE FUNCTION update_user_quiz_features()</w:t>
            </w:r>
            <w:r>
              <w:rPr>
                <w:rFonts w:ascii="Consolas" w:hAnsi="Consolas"/>
                <w:sz w:val="18"/>
              </w:rPr>
              <w:br w:type="textWrapping"/>
            </w:r>
            <w:r>
              <w:rPr>
                <w:rFonts w:ascii="Consolas" w:hAnsi="Consolas"/>
                <w:sz w:val="18"/>
              </w:rPr>
              <w:t>RETURNS TRIGGER AS $$</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 When a quiz is completed (passed or failed), update aggregated features</w:t>
            </w:r>
            <w:r>
              <w:rPr>
                <w:rFonts w:ascii="Consolas" w:hAnsi="Consolas"/>
                <w:sz w:val="18"/>
              </w:rPr>
              <w:br w:type="textWrapping"/>
            </w:r>
            <w:r>
              <w:rPr>
                <w:rFonts w:ascii="Consolas" w:hAnsi="Consolas"/>
                <w:sz w:val="18"/>
              </w:rPr>
              <w:t xml:space="preserve">    IF NEW.status IN ('PASSED', 'FAILED') AND OLD.status = 'IN_PROGRESS' THEN</w:t>
            </w:r>
            <w:r>
              <w:rPr>
                <w:rFonts w:ascii="Consolas" w:hAnsi="Consolas"/>
                <w:sz w:val="18"/>
              </w:rPr>
              <w:br w:type="textWrapping"/>
            </w:r>
            <w:r>
              <w:rPr>
                <w:rFonts w:ascii="Consolas" w:hAnsi="Consolas"/>
                <w:sz w:val="18"/>
              </w:rPr>
              <w:br w:type="textWrapping"/>
            </w:r>
            <w:r>
              <w:rPr>
                <w:rFonts w:ascii="Consolas" w:hAnsi="Consolas"/>
                <w:sz w:val="18"/>
              </w:rPr>
              <w:t xml:space="preserve">        UPDATE user_features</w:t>
            </w:r>
            <w:r>
              <w:rPr>
                <w:rFonts w:ascii="Consolas" w:hAnsi="Consolas"/>
                <w:sz w:val="18"/>
              </w:rPr>
              <w:br w:type="textWrapping"/>
            </w:r>
            <w:r>
              <w:rPr>
                <w:rFonts w:ascii="Consolas" w:hAnsi="Consolas"/>
                <w:sz w:val="18"/>
              </w:rPr>
              <w:t xml:space="preserve">        SET quiz_attempts_total = quiz_attempts_total + 1,</w:t>
            </w:r>
            <w:r>
              <w:rPr>
                <w:rFonts w:ascii="Consolas" w:hAnsi="Consolas"/>
                <w:sz w:val="18"/>
              </w:rPr>
              <w:br w:type="textWrapping"/>
            </w:r>
            <w:r>
              <w:rPr>
                <w:rFonts w:ascii="Consolas" w:hAnsi="Consolas"/>
                <w:sz w:val="18"/>
              </w:rPr>
              <w:br w:type="textWrapping"/>
            </w:r>
            <w:r>
              <w:rPr>
                <w:rFonts w:ascii="Consolas" w:hAnsi="Consolas"/>
                <w:sz w:val="18"/>
              </w:rPr>
              <w:t xml:space="preserve">            -- Recalculate pass rate</w:t>
            </w:r>
            <w:r>
              <w:rPr>
                <w:rFonts w:ascii="Consolas" w:hAnsi="Consolas"/>
                <w:sz w:val="18"/>
              </w:rPr>
              <w:br w:type="textWrapping"/>
            </w:r>
            <w:r>
              <w:rPr>
                <w:rFonts w:ascii="Consolas" w:hAnsi="Consolas"/>
                <w:sz w:val="18"/>
              </w:rPr>
              <w:t xml:space="preserve">            quiz_pass_rate = (</w:t>
            </w:r>
            <w:r>
              <w:rPr>
                <w:rFonts w:ascii="Consolas" w:hAnsi="Consolas"/>
                <w:sz w:val="18"/>
              </w:rPr>
              <w:br w:type="textWrapping"/>
            </w:r>
            <w:r>
              <w:rPr>
                <w:rFonts w:ascii="Consolas" w:hAnsi="Consolas"/>
                <w:sz w:val="18"/>
              </w:rPr>
              <w:t xml:space="preserve">                SELECT COUNT(*)::NUMERIC / NULLIF(COUNT(*), 0)</w:t>
            </w:r>
            <w:r>
              <w:rPr>
                <w:rFonts w:ascii="Consolas" w:hAnsi="Consolas"/>
                <w:sz w:val="18"/>
              </w:rPr>
              <w:br w:type="textWrapping"/>
            </w:r>
            <w:r>
              <w:rPr>
                <w:rFonts w:ascii="Consolas" w:hAnsi="Consolas"/>
                <w:sz w:val="18"/>
              </w:rPr>
              <w:t xml:space="preserve">                FROM quiz_attempts</w:t>
            </w:r>
            <w:r>
              <w:rPr>
                <w:rFonts w:ascii="Consolas" w:hAnsi="Consolas"/>
                <w:sz w:val="18"/>
              </w:rPr>
              <w:br w:type="textWrapping"/>
            </w:r>
            <w:r>
              <w:rPr>
                <w:rFonts w:ascii="Consolas" w:hAnsi="Consolas"/>
                <w:sz w:val="18"/>
              </w:rPr>
              <w:t xml:space="preserve">                WHERE user_id = NEW.user_id</w:t>
            </w:r>
            <w:r>
              <w:rPr>
                <w:rFonts w:ascii="Consolas" w:hAnsi="Consolas"/>
                <w:sz w:val="18"/>
              </w:rPr>
              <w:br w:type="textWrapping"/>
            </w:r>
            <w:r>
              <w:rPr>
                <w:rFonts w:ascii="Consolas" w:hAnsi="Consolas"/>
                <w:sz w:val="18"/>
              </w:rPr>
              <w:t xml:space="preserve">                  AND passed = true</w:t>
            </w:r>
            <w:r>
              <w:rPr>
                <w:rFonts w:ascii="Consolas" w:hAnsi="Consolas"/>
                <w:sz w:val="18"/>
              </w:rPr>
              <w:br w:type="textWrapping"/>
            </w:r>
            <w:r>
              <w:rPr>
                <w:rFonts w:ascii="Consolas" w:hAnsi="Consolas"/>
                <w:sz w:val="18"/>
              </w:rPr>
              <w:t xml:space="preserve">                  AND status = 'PASSED'</w:t>
            </w:r>
            <w:r>
              <w:rPr>
                <w:rFonts w:ascii="Consolas" w:hAnsi="Consolas"/>
                <w:sz w:val="18"/>
              </w:rPr>
              <w:br w:type="textWrapping"/>
            </w:r>
            <w:r>
              <w:rPr>
                <w:rFonts w:ascii="Consolas" w:hAnsi="Consolas"/>
                <w:sz w:val="18"/>
              </w:rPr>
              <w:t xml:space="preserve">            ) / NULLIF((</w:t>
            </w:r>
            <w:r>
              <w:rPr>
                <w:rFonts w:ascii="Consolas" w:hAnsi="Consolas"/>
                <w:sz w:val="18"/>
              </w:rPr>
              <w:br w:type="textWrapping"/>
            </w:r>
            <w:r>
              <w:rPr>
                <w:rFonts w:ascii="Consolas" w:hAnsi="Consolas"/>
                <w:sz w:val="18"/>
              </w:rPr>
              <w:t xml:space="preserve">                SELECT COUNT(*)</w:t>
            </w:r>
            <w:r>
              <w:rPr>
                <w:rFonts w:ascii="Consolas" w:hAnsi="Consolas"/>
                <w:sz w:val="18"/>
              </w:rPr>
              <w:br w:type="textWrapping"/>
            </w:r>
            <w:r>
              <w:rPr>
                <w:rFonts w:ascii="Consolas" w:hAnsi="Consolas"/>
                <w:sz w:val="18"/>
              </w:rPr>
              <w:t xml:space="preserve">                FROM quiz_attempts</w:t>
            </w:r>
            <w:r>
              <w:rPr>
                <w:rFonts w:ascii="Consolas" w:hAnsi="Consolas"/>
                <w:sz w:val="18"/>
              </w:rPr>
              <w:br w:type="textWrapping"/>
            </w:r>
            <w:r>
              <w:rPr>
                <w:rFonts w:ascii="Consolas" w:hAnsi="Consolas"/>
                <w:sz w:val="18"/>
              </w:rPr>
              <w:t xml:space="preserve">                WHERE user_id = NEW.user_id</w:t>
            </w:r>
            <w:r>
              <w:rPr>
                <w:rFonts w:ascii="Consolas" w:hAnsi="Consolas"/>
                <w:sz w:val="18"/>
              </w:rPr>
              <w:br w:type="textWrapping"/>
            </w:r>
            <w:r>
              <w:rPr>
                <w:rFonts w:ascii="Consolas" w:hAnsi="Consolas"/>
                <w:sz w:val="18"/>
              </w:rPr>
              <w:t xml:space="preserve">                  AND status IN ('PASSED', 'FAILED')</w:t>
            </w:r>
            <w:r>
              <w:rPr>
                <w:rFonts w:ascii="Consolas" w:hAnsi="Consolas"/>
                <w:sz w:val="18"/>
              </w:rPr>
              <w:br w:type="textWrapping"/>
            </w:r>
            <w:r>
              <w:rPr>
                <w:rFonts w:ascii="Consolas" w:hAnsi="Consolas"/>
                <w:sz w:val="18"/>
              </w:rPr>
              <w:t xml:space="preserve">            ), 0),</w:t>
            </w:r>
            <w:r>
              <w:rPr>
                <w:rFonts w:ascii="Consolas" w:hAnsi="Consolas"/>
                <w:sz w:val="18"/>
              </w:rPr>
              <w:br w:type="textWrapping"/>
            </w:r>
            <w:r>
              <w:rPr>
                <w:rFonts w:ascii="Consolas" w:hAnsi="Consolas"/>
                <w:sz w:val="18"/>
              </w:rPr>
              <w:br w:type="textWrapping"/>
            </w:r>
            <w:r>
              <w:rPr>
                <w:rFonts w:ascii="Consolas" w:hAnsi="Consolas"/>
                <w:sz w:val="18"/>
              </w:rPr>
              <w:t xml:space="preserve">            -- Recalculate average score</w:t>
            </w:r>
            <w:r>
              <w:rPr>
                <w:rFonts w:ascii="Consolas" w:hAnsi="Consolas"/>
                <w:sz w:val="18"/>
              </w:rPr>
              <w:br w:type="textWrapping"/>
            </w:r>
            <w:r>
              <w:rPr>
                <w:rFonts w:ascii="Consolas" w:hAnsi="Consolas"/>
                <w:sz w:val="18"/>
              </w:rPr>
              <w:t xml:space="preserve">            avg_quiz_score = (</w:t>
            </w:r>
            <w:r>
              <w:rPr>
                <w:rFonts w:ascii="Consolas" w:hAnsi="Consolas"/>
                <w:sz w:val="18"/>
              </w:rPr>
              <w:br w:type="textWrapping"/>
            </w:r>
            <w:r>
              <w:rPr>
                <w:rFonts w:ascii="Consolas" w:hAnsi="Consolas"/>
                <w:sz w:val="18"/>
              </w:rPr>
              <w:t xml:space="preserve">                SELECT AVG(score_pct) / 100.0</w:t>
            </w:r>
            <w:r>
              <w:rPr>
                <w:rFonts w:ascii="Consolas" w:hAnsi="Consolas"/>
                <w:sz w:val="18"/>
              </w:rPr>
              <w:br w:type="textWrapping"/>
            </w:r>
            <w:r>
              <w:rPr>
                <w:rFonts w:ascii="Consolas" w:hAnsi="Consolas"/>
                <w:sz w:val="18"/>
              </w:rPr>
              <w:t xml:space="preserve">                FROM quiz_attempts</w:t>
            </w:r>
            <w:r>
              <w:rPr>
                <w:rFonts w:ascii="Consolas" w:hAnsi="Consolas"/>
                <w:sz w:val="18"/>
              </w:rPr>
              <w:br w:type="textWrapping"/>
            </w:r>
            <w:r>
              <w:rPr>
                <w:rFonts w:ascii="Consolas" w:hAnsi="Consolas"/>
                <w:sz w:val="18"/>
              </w:rPr>
              <w:t xml:space="preserve">                WHERE user_id = NEW.user_id</w:t>
            </w:r>
            <w:r>
              <w:rPr>
                <w:rFonts w:ascii="Consolas" w:hAnsi="Consolas"/>
                <w:sz w:val="18"/>
              </w:rPr>
              <w:br w:type="textWrapping"/>
            </w:r>
            <w:r>
              <w:rPr>
                <w:rFonts w:ascii="Consolas" w:hAnsi="Consolas"/>
                <w:sz w:val="18"/>
              </w:rPr>
              <w:t xml:space="preserve">                  AND status IN ('PASSED', 'FAILED')</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computed_at = NOW()</w:t>
            </w:r>
            <w:r>
              <w:rPr>
                <w:rFonts w:ascii="Consolas" w:hAnsi="Consolas"/>
                <w:sz w:val="18"/>
              </w:rPr>
              <w:br w:type="textWrapping"/>
            </w:r>
            <w:r>
              <w:rPr>
                <w:rFonts w:ascii="Consolas" w:hAnsi="Consolas"/>
                <w:sz w:val="18"/>
              </w:rPr>
              <w:t xml:space="preserve">        WHERE user_id = NEW.user_id;</w:t>
            </w:r>
            <w:r>
              <w:rPr>
                <w:rFonts w:ascii="Consolas" w:hAnsi="Consolas"/>
                <w:sz w:val="18"/>
              </w:rPr>
              <w:br w:type="textWrapping"/>
            </w:r>
            <w:r>
              <w:rPr>
                <w:rFonts w:ascii="Consolas" w:hAnsi="Consolas"/>
                <w:sz w:val="18"/>
              </w:rPr>
              <w:br w:type="textWrapping"/>
            </w:r>
            <w:r>
              <w:rPr>
                <w:rFonts w:ascii="Consolas" w:hAnsi="Consolas"/>
                <w:sz w:val="18"/>
              </w:rPr>
              <w:t xml:space="preserve">    END IF;</w:t>
            </w:r>
            <w:r>
              <w:rPr>
                <w:rFonts w:ascii="Consolas" w:hAnsi="Consolas"/>
                <w:sz w:val="18"/>
              </w:rPr>
              <w:br w:type="textWrapping"/>
            </w:r>
            <w:r>
              <w:rPr>
                <w:rFonts w:ascii="Consolas" w:hAnsi="Consolas"/>
                <w:sz w:val="18"/>
              </w:rPr>
              <w:br w:type="textWrapping"/>
            </w:r>
            <w:r>
              <w:rPr>
                <w:rFonts w:ascii="Consolas" w:hAnsi="Consolas"/>
                <w:sz w:val="18"/>
              </w:rPr>
              <w:t xml:space="preserve">    RETURN NEW;</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 LANGUAGE plpgsql;</w:t>
            </w:r>
            <w:r>
              <w:rPr>
                <w:rFonts w:ascii="Consolas" w:hAnsi="Consolas"/>
                <w:sz w:val="18"/>
              </w:rPr>
              <w:br w:type="textWrapping"/>
            </w:r>
            <w:r>
              <w:rPr>
                <w:rFonts w:ascii="Consolas" w:hAnsi="Consolas"/>
                <w:sz w:val="18"/>
              </w:rPr>
              <w:br w:type="textWrapping"/>
            </w:r>
            <w:r>
              <w:rPr>
                <w:rFonts w:ascii="Consolas" w:hAnsi="Consolas"/>
                <w:sz w:val="18"/>
              </w:rPr>
              <w:t>CREATE TRIGGER trg_update_user_quiz_features</w:t>
            </w:r>
            <w:r>
              <w:rPr>
                <w:rFonts w:ascii="Consolas" w:hAnsi="Consolas"/>
                <w:sz w:val="18"/>
              </w:rPr>
              <w:br w:type="textWrapping"/>
            </w:r>
            <w:r>
              <w:rPr>
                <w:rFonts w:ascii="Consolas" w:hAnsi="Consolas"/>
                <w:sz w:val="18"/>
              </w:rPr>
              <w:t xml:space="preserve">    AFTER UPDATE OF status ON quiz_attempts</w:t>
            </w:r>
            <w:r>
              <w:rPr>
                <w:rFonts w:ascii="Consolas" w:hAnsi="Consolas"/>
                <w:sz w:val="18"/>
              </w:rPr>
              <w:br w:type="textWrapping"/>
            </w:r>
            <w:r>
              <w:rPr>
                <w:rFonts w:ascii="Consolas" w:hAnsi="Consolas"/>
                <w:sz w:val="18"/>
              </w:rPr>
              <w:t xml:space="preserve">    FOR EACH ROW</w:t>
            </w:r>
            <w:r>
              <w:rPr>
                <w:rFonts w:ascii="Consolas" w:hAnsi="Consolas"/>
                <w:sz w:val="18"/>
              </w:rPr>
              <w:br w:type="textWrapping"/>
            </w:r>
            <w:r>
              <w:rPr>
                <w:rFonts w:ascii="Consolas" w:hAnsi="Consolas"/>
                <w:sz w:val="18"/>
              </w:rPr>
              <w:t xml:space="preserve">    EXECUTE FUNCTION update_user_quiz_features();</w:t>
            </w:r>
          </w:p>
        </w:tc>
      </w:tr>
    </w:tbl>
    <w:p w14:paraId="40DB57E6">
      <w:pPr>
        <w:keepNext/>
        <w:spacing w:before="360" w:after="160"/>
      </w:pPr>
    </w:p>
    <w:p w14:paraId="5A867BE4">
      <w:pPr>
        <w:keepNext/>
        <w:spacing w:before="240" w:after="80"/>
        <w:rPr>
          <w:rFonts w:ascii="Arial" w:hAnsi="Arial"/>
          <w:b/>
          <w:color w:val="2E6F40"/>
          <w:sz w:val="26"/>
        </w:rPr>
      </w:pPr>
      <w:r>
        <w:rPr>
          <w:rFonts w:ascii="Arial" w:hAnsi="Arial"/>
          <w:b/>
          <w:color w:val="2E6F40"/>
          <w:sz w:val="26"/>
        </w:rPr>
        <w:t>TASK 3 &amp; 4 — TRADING &amp; PORTFOLIO / MARKET DATA</w:t>
      </w:r>
    </w:p>
    <w:p w14:paraId="2CC628E3">
      <w:pPr>
        <w:spacing w:before="0" w:after="120" w:line="276" w:lineRule="auto"/>
      </w:pPr>
      <w:r>
        <w:rPr>
          <w:rFonts w:ascii="Calibri" w:hAnsi="Calibri"/>
          <w:sz w:val="22"/>
        </w:rPr>
        <w:t>This module tracks stock orders, execution events (trades), account credit/debit history, and the user's asset positions.</w:t>
      </w:r>
    </w:p>
    <w:p w14:paraId="49CC1FB6">
      <w:pPr>
        <w:keepNext/>
        <w:spacing w:before="200" w:after="80"/>
      </w:pPr>
      <w:r>
        <w:rPr>
          <w:rFonts w:ascii="Arial" w:hAnsi="Arial"/>
          <w:b/>
          <w:color w:val="333333"/>
          <w:sz w:val="22"/>
        </w:rPr>
        <w:t>TABLE 5: orders</w:t>
      </w:r>
    </w:p>
    <w:p w14:paraId="2FEDE762">
      <w:pPr>
        <w:spacing w:before="0" w:after="120" w:line="276" w:lineRule="auto"/>
      </w:pPr>
      <w:r>
        <w:rPr>
          <w:rFonts w:ascii="Calibri" w:hAnsi="Calibri"/>
          <w:sz w:val="22"/>
        </w:rPr>
        <w:t>Every buy and sell request — real or paper — lives here.</w:t>
      </w:r>
    </w:p>
    <w:tbl>
      <w:tblPr>
        <w:tblStyle w:val="12"/>
        <w:tblW w:w="0" w:type="auto"/>
        <w:tblInd w:w="0" w:type="dxa"/>
        <w:tblLayout w:type="autofit"/>
        <w:tblCellMar>
          <w:top w:w="0" w:type="dxa"/>
          <w:left w:w="108" w:type="dxa"/>
          <w:bottom w:w="0" w:type="dxa"/>
          <w:right w:w="108" w:type="dxa"/>
        </w:tblCellMar>
      </w:tblPr>
      <w:tblGrid>
        <w:gridCol w:w="9360"/>
      </w:tblGrid>
      <w:tr w14:paraId="0ED72202">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32817B5">
            <w:pPr>
              <w:spacing w:before="0" w:after="0" w:line="252" w:lineRule="auto"/>
            </w:pPr>
            <w:r>
              <w:rPr>
                <w:rFonts w:ascii="Consolas" w:hAnsi="Consolas"/>
                <w:color w:val="333333"/>
                <w:sz w:val="18"/>
              </w:rPr>
              <w:t>CREATE TYPE order_side AS ENUM ('BUY', 'SELL');</w:t>
            </w:r>
            <w:r>
              <w:rPr>
                <w:rFonts w:ascii="Consolas" w:hAnsi="Consolas"/>
                <w:color w:val="333333"/>
                <w:sz w:val="18"/>
              </w:rPr>
              <w:br w:type="textWrapping"/>
            </w:r>
            <w:r>
              <w:rPr>
                <w:rFonts w:ascii="Consolas" w:hAnsi="Consolas"/>
                <w:color w:val="333333"/>
                <w:sz w:val="18"/>
              </w:rPr>
              <w:t>CREATE TYPE order_type AS ENUM ('MARKET', 'LIMIT', 'SL', 'SL-M');</w:t>
            </w:r>
            <w:r>
              <w:rPr>
                <w:rFonts w:ascii="Consolas" w:hAnsi="Consolas"/>
                <w:color w:val="333333"/>
                <w:sz w:val="18"/>
              </w:rPr>
              <w:br w:type="textWrapping"/>
            </w:r>
            <w:r>
              <w:rPr>
                <w:rFonts w:ascii="Consolas" w:hAnsi="Consolas"/>
                <w:color w:val="333333"/>
                <w:sz w:val="18"/>
              </w:rPr>
              <w:t>CREATE TYPE product_type AS ENUM ('CNC', 'MIS', 'NRML');</w:t>
            </w:r>
            <w:r>
              <w:rPr>
                <w:rFonts w:ascii="Consolas" w:hAnsi="Consolas"/>
                <w:color w:val="333333"/>
                <w:sz w:val="18"/>
              </w:rPr>
              <w:br w:type="textWrapping"/>
            </w:r>
            <w:r>
              <w:rPr>
                <w:rFonts w:ascii="Consolas" w:hAnsi="Consolas"/>
                <w:color w:val="333333"/>
                <w:sz w:val="18"/>
              </w:rPr>
              <w:t>CREATE TYPE order_status AS ENUM ('PENDING', 'OPEN', 'PARTIAL', 'COMPLETE', 'REJECTED', 'CANCELLED');</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orders (</w:t>
            </w:r>
            <w:r>
              <w:rPr>
                <w:rFonts w:ascii="Consolas" w:hAnsi="Consolas"/>
                <w:color w:val="333333"/>
                <w:sz w:val="18"/>
              </w:rPr>
              <w:br w:type="textWrapping"/>
            </w:r>
            <w:r>
              <w:rPr>
                <w:rFonts w:ascii="Consolas" w:hAnsi="Consolas"/>
                <w:color w:val="333333"/>
                <w:sz w:val="18"/>
              </w:rPr>
              <w:t xml:space="preserve">    id                  UUID            PRIMARY KEY DEFAULT gen_random_uuid(),</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client_order_id     VARCHAR(64)     NOT NULL UNIQUE,</w:t>
            </w:r>
            <w:r>
              <w:rPr>
                <w:rFonts w:ascii="Consolas" w:hAnsi="Consolas"/>
                <w:color w:val="333333"/>
                <w:sz w:val="18"/>
              </w:rPr>
              <w:br w:type="textWrapping"/>
            </w:r>
            <w:r>
              <w:rPr>
                <w:rFonts w:ascii="Consolas" w:hAnsi="Consolas"/>
                <w:color w:val="333333"/>
                <w:sz w:val="18"/>
              </w:rPr>
              <w:t xml:space="preserve">    symbol              VARCHAR(30)     NOT NULL REFERENCES symbols(symbol),</w:t>
            </w:r>
            <w:r>
              <w:rPr>
                <w:rFonts w:ascii="Consolas" w:hAnsi="Consolas"/>
                <w:color w:val="333333"/>
                <w:sz w:val="18"/>
              </w:rPr>
              <w:br w:type="textWrapping"/>
            </w:r>
            <w:r>
              <w:rPr>
                <w:rFonts w:ascii="Consolas" w:hAnsi="Consolas"/>
                <w:color w:val="333333"/>
                <w:sz w:val="18"/>
              </w:rPr>
              <w:t xml:space="preserve">    exchange            VARCHAR(5)      NOT NULL CHECK (exchange IN ('NSE', 'BSE')),</w:t>
            </w:r>
            <w:r>
              <w:rPr>
                <w:rFonts w:ascii="Consolas" w:hAnsi="Consolas"/>
                <w:color w:val="333333"/>
                <w:sz w:val="18"/>
              </w:rPr>
              <w:br w:type="textWrapping"/>
            </w:r>
            <w:r>
              <w:rPr>
                <w:rFonts w:ascii="Consolas" w:hAnsi="Consolas"/>
                <w:color w:val="333333"/>
                <w:sz w:val="18"/>
              </w:rPr>
              <w:t xml:space="preserve">    side                order_side      NOT NULL,</w:t>
            </w:r>
            <w:r>
              <w:rPr>
                <w:rFonts w:ascii="Consolas" w:hAnsi="Consolas"/>
                <w:color w:val="333333"/>
                <w:sz w:val="18"/>
              </w:rPr>
              <w:br w:type="textWrapping"/>
            </w:r>
            <w:r>
              <w:rPr>
                <w:rFonts w:ascii="Consolas" w:hAnsi="Consolas"/>
                <w:color w:val="333333"/>
                <w:sz w:val="18"/>
              </w:rPr>
              <w:t xml:space="preserve">    order_type          order_type      NOT NULL,</w:t>
            </w:r>
            <w:r>
              <w:rPr>
                <w:rFonts w:ascii="Consolas" w:hAnsi="Consolas"/>
                <w:color w:val="333333"/>
                <w:sz w:val="18"/>
              </w:rPr>
              <w:br w:type="textWrapping"/>
            </w:r>
            <w:r>
              <w:rPr>
                <w:rFonts w:ascii="Consolas" w:hAnsi="Consolas"/>
                <w:color w:val="333333"/>
                <w:sz w:val="18"/>
              </w:rPr>
              <w:t xml:space="preserve">    product             product_type    NOT NULL,</w:t>
            </w:r>
            <w:r>
              <w:rPr>
                <w:rFonts w:ascii="Consolas" w:hAnsi="Consolas"/>
                <w:color w:val="333333"/>
                <w:sz w:val="18"/>
              </w:rPr>
              <w:br w:type="textWrapping"/>
            </w:r>
            <w:r>
              <w:rPr>
                <w:rFonts w:ascii="Consolas" w:hAnsi="Consolas"/>
                <w:color w:val="333333"/>
                <w:sz w:val="18"/>
              </w:rPr>
              <w:t xml:space="preserve">    quantity            INTEGER         NOT NULL CHECK (quantity &gt; 0),</w:t>
            </w:r>
            <w:r>
              <w:rPr>
                <w:rFonts w:ascii="Consolas" w:hAnsi="Consolas"/>
                <w:color w:val="333333"/>
                <w:sz w:val="18"/>
              </w:rPr>
              <w:br w:type="textWrapping"/>
            </w:r>
            <w:r>
              <w:rPr>
                <w:rFonts w:ascii="Consolas" w:hAnsi="Consolas"/>
                <w:color w:val="333333"/>
                <w:sz w:val="18"/>
              </w:rPr>
              <w:t xml:space="preserve">    filled_qty          INTEGER         NOT NULL DEFAULT 0,</w:t>
            </w:r>
            <w:r>
              <w:rPr>
                <w:rFonts w:ascii="Consolas" w:hAnsi="Consolas"/>
                <w:color w:val="333333"/>
                <w:sz w:val="18"/>
              </w:rPr>
              <w:br w:type="textWrapping"/>
            </w:r>
            <w:r>
              <w:rPr>
                <w:rFonts w:ascii="Consolas" w:hAnsi="Consolas"/>
                <w:color w:val="333333"/>
                <w:sz w:val="18"/>
              </w:rPr>
              <w:t xml:space="preserve">    price               NUMERIC(12,2),</w:t>
            </w:r>
            <w:r>
              <w:rPr>
                <w:rFonts w:ascii="Consolas" w:hAnsi="Consolas"/>
                <w:color w:val="333333"/>
                <w:sz w:val="18"/>
              </w:rPr>
              <w:br w:type="textWrapping"/>
            </w:r>
            <w:r>
              <w:rPr>
                <w:rFonts w:ascii="Consolas" w:hAnsi="Consolas"/>
                <w:color w:val="333333"/>
                <w:sz w:val="18"/>
              </w:rPr>
              <w:t xml:space="preserve">    trigger_price       NUMERIC(12,2),</w:t>
            </w:r>
            <w:r>
              <w:rPr>
                <w:rFonts w:ascii="Consolas" w:hAnsi="Consolas"/>
                <w:color w:val="333333"/>
                <w:sz w:val="18"/>
              </w:rPr>
              <w:br w:type="textWrapping"/>
            </w:r>
            <w:r>
              <w:rPr>
                <w:rFonts w:ascii="Consolas" w:hAnsi="Consolas"/>
                <w:color w:val="333333"/>
                <w:sz w:val="18"/>
              </w:rPr>
              <w:t xml:space="preserve">    avg_price           NUMERIC(12,4),</w:t>
            </w:r>
            <w:r>
              <w:rPr>
                <w:rFonts w:ascii="Consolas" w:hAnsi="Consolas"/>
                <w:color w:val="333333"/>
                <w:sz w:val="18"/>
              </w:rPr>
              <w:br w:type="textWrapping"/>
            </w:r>
            <w:r>
              <w:rPr>
                <w:rFonts w:ascii="Consolas" w:hAnsi="Consolas"/>
                <w:color w:val="333333"/>
                <w:sz w:val="18"/>
              </w:rPr>
              <w:t xml:space="preserve">    status              order_status    NOT NULL DEFAULT 'PENDING',</w:t>
            </w:r>
            <w:r>
              <w:rPr>
                <w:rFonts w:ascii="Consolas" w:hAnsi="Consolas"/>
                <w:color w:val="333333"/>
                <w:sz w:val="18"/>
              </w:rPr>
              <w:br w:type="textWrapping"/>
            </w:r>
            <w:r>
              <w:rPr>
                <w:rFonts w:ascii="Consolas" w:hAnsi="Consolas"/>
                <w:color w:val="333333"/>
                <w:sz w:val="18"/>
              </w:rPr>
              <w:t xml:space="preserve">    broker_order_id     VARCHAR(50),</w:t>
            </w:r>
            <w:r>
              <w:rPr>
                <w:rFonts w:ascii="Consolas" w:hAnsi="Consolas"/>
                <w:color w:val="333333"/>
                <w:sz w:val="18"/>
              </w:rPr>
              <w:br w:type="textWrapping"/>
            </w:r>
            <w:r>
              <w:rPr>
                <w:rFonts w:ascii="Consolas" w:hAnsi="Consolas"/>
                <w:color w:val="333333"/>
                <w:sz w:val="18"/>
              </w:rPr>
              <w:t xml:space="preserve">    broker_message      TEXT,</w:t>
            </w:r>
            <w:r>
              <w:rPr>
                <w:rFonts w:ascii="Consolas" w:hAnsi="Consolas"/>
                <w:color w:val="333333"/>
                <w:sz w:val="18"/>
              </w:rPr>
              <w:br w:type="textWrapping"/>
            </w:r>
            <w:r>
              <w:rPr>
                <w:rFonts w:ascii="Consolas" w:hAnsi="Consolas"/>
                <w:color w:val="333333"/>
                <w:sz w:val="18"/>
              </w:rPr>
              <w:t xml:space="preserve">    is_paper            BOOLEAN         NOT NULL DEFAULT false,</w:t>
            </w:r>
            <w:r>
              <w:rPr>
                <w:rFonts w:ascii="Consolas" w:hAnsi="Consolas"/>
                <w:color w:val="333333"/>
                <w:sz w:val="18"/>
              </w:rPr>
              <w:br w:type="textWrapping"/>
            </w:r>
            <w:r>
              <w:rPr>
                <w:rFonts w:ascii="Consolas" w:hAnsi="Consolas"/>
                <w:color w:val="333333"/>
                <w:sz w:val="18"/>
              </w:rPr>
              <w:t xml:space="preserve">    validity            VARCHAR(5)      NOT NULL DEFAULT 'DAY' CHECK (validity IN ('DAY','IOC')),</w:t>
            </w:r>
            <w:r>
              <w:rPr>
                <w:rFonts w:ascii="Consolas" w:hAnsi="Consolas"/>
                <w:color w:val="333333"/>
                <w:sz w:val="18"/>
              </w:rPr>
              <w:br w:type="textWrapping"/>
            </w:r>
            <w:r>
              <w:rPr>
                <w:rFonts w:ascii="Consolas" w:hAnsi="Consolas"/>
                <w:color w:val="333333"/>
                <w:sz w:val="18"/>
              </w:rPr>
              <w:t xml:space="preserve">    placed_at           TIMESTAMPTZ     NOT NULL DEFAULT NOW(),</w:t>
            </w:r>
            <w:r>
              <w:rPr>
                <w:rFonts w:ascii="Consolas" w:hAnsi="Consolas"/>
                <w:color w:val="333333"/>
                <w:sz w:val="18"/>
              </w:rPr>
              <w:br w:type="textWrapping"/>
            </w:r>
            <w:r>
              <w:rPr>
                <w:rFonts w:ascii="Consolas" w:hAnsi="Consolas"/>
                <w:color w:val="333333"/>
                <w:sz w:val="18"/>
              </w:rPr>
              <w:t xml:space="preserve">    updated_at          TIMESTAMPTZ     NOT NULL DEFAULT NOW()</w:t>
            </w:r>
            <w:r>
              <w:rPr>
                <w:rFonts w:ascii="Consolas" w:hAnsi="Consolas"/>
                <w:color w:val="333333"/>
                <w:sz w:val="18"/>
              </w:rPr>
              <w:br w:type="textWrapping"/>
            </w:r>
            <w:r>
              <w:rPr>
                <w:rFonts w:ascii="Consolas" w:hAnsi="Consolas"/>
                <w:color w:val="333333"/>
                <w:sz w:val="18"/>
              </w:rPr>
              <w:t>);</w:t>
            </w:r>
          </w:p>
        </w:tc>
      </w:tr>
    </w:tbl>
    <w:p w14:paraId="1101FC5A">
      <w:pPr>
        <w:spacing w:before="0" w:after="160"/>
      </w:pPr>
    </w:p>
    <w:p w14:paraId="583CB2C2">
      <w:pPr>
        <w:keepNext/>
        <w:spacing w:before="160" w:after="60"/>
      </w:pPr>
      <w:r>
        <w:rPr>
          <w:rFonts w:ascii="Arial" w:hAnsi="Arial"/>
          <w:b/>
          <w:i/>
          <w:color w:val="555555"/>
          <w:sz w:val="22"/>
        </w:rPr>
        <w:t>Column by column explanation:</w:t>
      </w:r>
    </w:p>
    <w:p w14:paraId="6BC68507">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UUID primary key. Auto-generated. This is how you find any order in the system.</w:t>
      </w:r>
    </w:p>
    <w:p w14:paraId="236578EF">
      <w:pPr>
        <w:pStyle w:val="23"/>
        <w:spacing w:before="0" w:after="60"/>
      </w:pPr>
      <w:r>
        <w:rPr>
          <w:rFonts w:ascii="Calibri" w:hAnsi="Calibri"/>
          <w:sz w:val="22"/>
        </w:rPr>
        <w:t xml:space="preserve">  </w:t>
      </w:r>
      <w:r>
        <w:rPr>
          <w:rFonts w:ascii="Calibri" w:hAnsi="Calibri"/>
          <w:b/>
          <w:sz w:val="22"/>
        </w:rPr>
        <w:t>user_id</w:t>
      </w:r>
      <w:r>
        <w:rPr>
          <w:rFonts w:ascii="Calibri" w:hAnsi="Calibri"/>
          <w:sz w:val="22"/>
        </w:rPr>
        <w:t xml:space="preserve"> — Links to the users table. Every order belongs to one user. Foreign key so you cannot insert an order for a user that does not exist.</w:t>
      </w:r>
    </w:p>
    <w:p w14:paraId="5A34FE68">
      <w:pPr>
        <w:pStyle w:val="23"/>
        <w:spacing w:before="0" w:after="60"/>
      </w:pPr>
      <w:r>
        <w:rPr>
          <w:rFonts w:ascii="Calibri" w:hAnsi="Calibri"/>
          <w:sz w:val="22"/>
        </w:rPr>
        <w:t xml:space="preserve">  </w:t>
      </w:r>
      <w:r>
        <w:rPr>
          <w:rFonts w:ascii="Calibri" w:hAnsi="Calibri"/>
          <w:b/>
          <w:sz w:val="22"/>
        </w:rPr>
        <w:t>client_order_id</w:t>
      </w:r>
      <w:r>
        <w:rPr>
          <w:rFonts w:ascii="Calibri" w:hAnsi="Calibri"/>
          <w:sz w:val="22"/>
        </w:rPr>
        <w:t xml:space="preserve"> — This is the idempotency key. The React Native app generates this before sending the order. Format: </w:t>
      </w:r>
      <w:r>
        <w:rPr>
          <w:rFonts w:ascii="Consolas" w:hAnsi="Consolas"/>
          <w:color w:val="7A1B1B"/>
          <w:sz w:val="19"/>
        </w:rPr>
        <w:t>${Date.now()}-${uuid}</w:t>
      </w:r>
      <w:r>
        <w:rPr>
          <w:rFonts w:ascii="Calibri" w:hAnsi="Calibri"/>
          <w:sz w:val="22"/>
        </w:rPr>
        <w:t>. The server checks if this already exists before creating a new order. If a user taps BUY twice (network glitch), only one order is created. UNIQUE constraint enforces this at the database level. This is the most critical column in the table.</w:t>
      </w:r>
    </w:p>
    <w:p w14:paraId="32225098">
      <w:pPr>
        <w:pStyle w:val="23"/>
        <w:spacing w:before="0" w:after="60"/>
      </w:pPr>
      <w:r>
        <w:rPr>
          <w:rFonts w:ascii="Calibri" w:hAnsi="Calibri"/>
          <w:sz w:val="22"/>
        </w:rPr>
        <w:t xml:space="preserve">  </w:t>
      </w:r>
      <w:r>
        <w:rPr>
          <w:rFonts w:ascii="Calibri" w:hAnsi="Calibri"/>
          <w:b/>
          <w:sz w:val="22"/>
        </w:rPr>
        <w:t>symbol</w:t>
      </w:r>
      <w:r>
        <w:rPr>
          <w:rFonts w:ascii="Calibri" w:hAnsi="Calibri"/>
          <w:sz w:val="22"/>
        </w:rPr>
        <w:t xml:space="preserve"> — Stock symbol like NSE:RELIANCE or BSE:TCS. References the symbols master table.</w:t>
      </w:r>
    </w:p>
    <w:p w14:paraId="7C88AF12">
      <w:pPr>
        <w:pStyle w:val="23"/>
        <w:spacing w:before="0" w:after="60"/>
      </w:pPr>
      <w:r>
        <w:rPr>
          <w:rFonts w:ascii="Calibri" w:hAnsi="Calibri"/>
          <w:sz w:val="22"/>
        </w:rPr>
        <w:t xml:space="preserve">  </w:t>
      </w:r>
      <w:r>
        <w:rPr>
          <w:rFonts w:ascii="Calibri" w:hAnsi="Calibri"/>
          <w:b/>
          <w:sz w:val="22"/>
        </w:rPr>
        <w:t>exchange</w:t>
      </w:r>
      <w:r>
        <w:rPr>
          <w:rFonts w:ascii="Calibri" w:hAnsi="Calibri"/>
          <w:sz w:val="22"/>
        </w:rPr>
        <w:t xml:space="preserve"> — NSE or BSE. CHECK constraint prevents any other value being stored.</w:t>
      </w:r>
    </w:p>
    <w:p w14:paraId="2E12E396">
      <w:pPr>
        <w:pStyle w:val="23"/>
        <w:spacing w:before="0" w:after="60"/>
      </w:pPr>
      <w:r>
        <w:rPr>
          <w:rFonts w:ascii="Calibri" w:hAnsi="Calibri"/>
          <w:sz w:val="22"/>
        </w:rPr>
        <w:t xml:space="preserve">  </w:t>
      </w:r>
      <w:r>
        <w:rPr>
          <w:rFonts w:ascii="Calibri" w:hAnsi="Calibri"/>
          <w:b/>
          <w:sz w:val="22"/>
        </w:rPr>
        <w:t>side</w:t>
      </w:r>
      <w:r>
        <w:rPr>
          <w:rFonts w:ascii="Calibri" w:hAnsi="Calibri"/>
          <w:sz w:val="22"/>
        </w:rPr>
        <w:t xml:space="preserve"> — BUY or SELL. Uses the order_side enum you already created.</w:t>
      </w:r>
    </w:p>
    <w:p w14:paraId="2C043E36">
      <w:pPr>
        <w:pStyle w:val="23"/>
        <w:spacing w:before="0" w:after="60"/>
      </w:pPr>
      <w:r>
        <w:rPr>
          <w:rFonts w:ascii="Calibri" w:hAnsi="Calibri"/>
          <w:sz w:val="22"/>
        </w:rPr>
        <w:t xml:space="preserve">  </w:t>
      </w:r>
      <w:r>
        <w:rPr>
          <w:rFonts w:ascii="Calibri" w:hAnsi="Calibri"/>
          <w:b/>
          <w:sz w:val="22"/>
        </w:rPr>
        <w:t>order_type</w:t>
      </w:r>
      <w:r>
        <w:rPr>
          <w:rFonts w:ascii="Calibri" w:hAnsi="Calibri"/>
          <w:sz w:val="22"/>
        </w:rPr>
        <w:t xml:space="preserve"> — MARKET, LIMIT, SL, or SL-M. Uses the order_type enum.</w:t>
      </w:r>
    </w:p>
    <w:p w14:paraId="2C91CA81">
      <w:pPr>
        <w:pStyle w:val="23"/>
        <w:spacing w:before="0" w:after="60"/>
      </w:pPr>
      <w:r>
        <w:rPr>
          <w:rFonts w:ascii="Calibri" w:hAnsi="Calibri"/>
          <w:sz w:val="22"/>
        </w:rPr>
        <w:t xml:space="preserve">  </w:t>
      </w:r>
      <w:r>
        <w:rPr>
          <w:rFonts w:ascii="Calibri" w:hAnsi="Calibri"/>
          <w:b/>
          <w:sz w:val="22"/>
        </w:rPr>
        <w:t>product</w:t>
      </w:r>
      <w:r>
        <w:rPr>
          <w:rFonts w:ascii="Calibri" w:hAnsi="Calibri"/>
          <w:sz w:val="22"/>
        </w:rPr>
        <w:t xml:space="preserve"> — CNC (delivery), MIS (intraday), or NRML (F&amp;O overnight). Uses product_type enum.</w:t>
      </w:r>
    </w:p>
    <w:p w14:paraId="0EEFDC98">
      <w:pPr>
        <w:pStyle w:val="23"/>
        <w:spacing w:before="0" w:after="60"/>
      </w:pPr>
      <w:r>
        <w:rPr>
          <w:rFonts w:ascii="Calibri" w:hAnsi="Calibri"/>
          <w:sz w:val="22"/>
        </w:rPr>
        <w:t xml:space="preserve">  </w:t>
      </w:r>
      <w:r>
        <w:rPr>
          <w:rFonts w:ascii="Calibri" w:hAnsi="Calibri"/>
          <w:b/>
          <w:sz w:val="22"/>
        </w:rPr>
        <w:t>quantity</w:t>
      </w:r>
      <w:r>
        <w:rPr>
          <w:rFonts w:ascii="Calibri" w:hAnsi="Calibri"/>
          <w:sz w:val="22"/>
        </w:rPr>
        <w:t xml:space="preserve"> — How many shares. CHECK (quantity &gt; 0) means zero or negative quantity is rejected at database level.</w:t>
      </w:r>
    </w:p>
    <w:p w14:paraId="00E1B40A">
      <w:pPr>
        <w:pStyle w:val="23"/>
        <w:spacing w:before="0" w:after="60"/>
      </w:pPr>
      <w:r>
        <w:rPr>
          <w:rFonts w:ascii="Calibri" w:hAnsi="Calibri"/>
          <w:sz w:val="22"/>
        </w:rPr>
        <w:t xml:space="preserve">  </w:t>
      </w:r>
      <w:r>
        <w:rPr>
          <w:rFonts w:ascii="Calibri" w:hAnsi="Calibri"/>
          <w:b/>
          <w:sz w:val="22"/>
        </w:rPr>
        <w:t>filled_qty</w:t>
      </w:r>
      <w:r>
        <w:rPr>
          <w:rFonts w:ascii="Calibri" w:hAnsi="Calibri"/>
          <w:sz w:val="22"/>
        </w:rPr>
        <w:t xml:space="preserve"> — Starts at 0. Updated by the Fyers webhook as partial fills come in. When filled_qty equals quantity, order is COMPLETE.</w:t>
      </w:r>
    </w:p>
    <w:p w14:paraId="2612DC12">
      <w:pPr>
        <w:pStyle w:val="23"/>
        <w:spacing w:before="0" w:after="60"/>
      </w:pPr>
      <w:r>
        <w:rPr>
          <w:rFonts w:ascii="Calibri" w:hAnsi="Calibri"/>
          <w:sz w:val="22"/>
        </w:rPr>
        <w:t xml:space="preserve">  </w:t>
      </w:r>
      <w:r>
        <w:rPr>
          <w:rFonts w:ascii="Calibri" w:hAnsi="Calibri"/>
          <w:b/>
          <w:sz w:val="22"/>
        </w:rPr>
        <w:t>price</w:t>
      </w:r>
      <w:r>
        <w:rPr>
          <w:rFonts w:ascii="Calibri" w:hAnsi="Calibri"/>
          <w:sz w:val="22"/>
        </w:rPr>
        <w:t xml:space="preserve"> — NULL for MARKET orders. Filled for LIMIT orders. The price the user wants to buy or sell at.</w:t>
      </w:r>
    </w:p>
    <w:p w14:paraId="14A41FC7">
      <w:pPr>
        <w:pStyle w:val="23"/>
        <w:spacing w:before="0" w:after="60"/>
      </w:pPr>
      <w:r>
        <w:rPr>
          <w:rFonts w:ascii="Calibri" w:hAnsi="Calibri"/>
          <w:sz w:val="22"/>
        </w:rPr>
        <w:t xml:space="preserve">  </w:t>
      </w:r>
      <w:r>
        <w:rPr>
          <w:rFonts w:ascii="Calibri" w:hAnsi="Calibri"/>
          <w:b/>
          <w:sz w:val="22"/>
        </w:rPr>
        <w:t>trigger_price</w:t>
      </w:r>
      <w:r>
        <w:rPr>
          <w:rFonts w:ascii="Calibri" w:hAnsi="Calibri"/>
          <w:sz w:val="22"/>
        </w:rPr>
        <w:t xml:space="preserve"> — NULL for MARKET and LIMIT orders. Used for Stop Loss orders. When LTP crosses this price, the order gets activated.</w:t>
      </w:r>
    </w:p>
    <w:p w14:paraId="4B487EA7">
      <w:pPr>
        <w:pStyle w:val="23"/>
        <w:spacing w:before="0" w:after="60"/>
      </w:pPr>
      <w:r>
        <w:rPr>
          <w:rFonts w:ascii="Calibri" w:hAnsi="Calibri"/>
          <w:sz w:val="22"/>
        </w:rPr>
        <w:t xml:space="preserve">  </w:t>
      </w:r>
      <w:r>
        <w:rPr>
          <w:rFonts w:ascii="Calibri" w:hAnsi="Calibri"/>
          <w:b/>
          <w:sz w:val="22"/>
        </w:rPr>
        <w:t>avg_price</w:t>
      </w:r>
      <w:r>
        <w:rPr>
          <w:rFonts w:ascii="Calibri" w:hAnsi="Calibri"/>
          <w:sz w:val="22"/>
        </w:rPr>
        <w:t xml:space="preserve"> — The weighted average price across all fills. If you bought 10 shares in 2 fills (5 at ₹100, 5 at ₹102), avg_price is ₹101.</w:t>
      </w:r>
    </w:p>
    <w:p w14:paraId="4DB34CDD">
      <w:pPr>
        <w:pStyle w:val="23"/>
        <w:spacing w:before="0" w:after="60"/>
      </w:pPr>
      <w:r>
        <w:rPr>
          <w:rFonts w:ascii="Calibri" w:hAnsi="Calibri"/>
          <w:sz w:val="22"/>
        </w:rPr>
        <w:t xml:space="preserve">  </w:t>
      </w:r>
      <w:r>
        <w:rPr>
          <w:rFonts w:ascii="Calibri" w:hAnsi="Calibri"/>
          <w:b/>
          <w:sz w:val="22"/>
        </w:rPr>
        <w:t>status</w:t>
      </w:r>
      <w:r>
        <w:rPr>
          <w:rFonts w:ascii="Calibri" w:hAnsi="Calibri"/>
          <w:sz w:val="22"/>
        </w:rPr>
        <w:t xml:space="preserve"> — Current state of the order. PENDING -&gt; OPEN -&gt; COMPLETE or REJECTED. The state machine is enforced in application code, not database.</w:t>
      </w:r>
    </w:p>
    <w:p w14:paraId="01A410AF">
      <w:pPr>
        <w:pStyle w:val="23"/>
        <w:spacing w:before="0" w:after="60"/>
      </w:pPr>
      <w:r>
        <w:rPr>
          <w:rFonts w:ascii="Calibri" w:hAnsi="Calibri"/>
          <w:sz w:val="22"/>
        </w:rPr>
        <w:t xml:space="preserve">  </w:t>
      </w:r>
      <w:r>
        <w:rPr>
          <w:rFonts w:ascii="Calibri" w:hAnsi="Calibri"/>
          <w:b/>
          <w:sz w:val="22"/>
        </w:rPr>
        <w:t>broker_order_id</w:t>
      </w:r>
      <w:r>
        <w:rPr>
          <w:rFonts w:ascii="Calibri" w:hAnsi="Calibri"/>
          <w:sz w:val="22"/>
        </w:rPr>
        <w:t xml:space="preserve"> — The ID Fyers gives back when order is accepted. Used to match Fyers webhook callbacks to your orders table.</w:t>
      </w:r>
    </w:p>
    <w:p w14:paraId="79F04054">
      <w:pPr>
        <w:pStyle w:val="23"/>
        <w:spacing w:before="0" w:after="60"/>
      </w:pPr>
      <w:r>
        <w:rPr>
          <w:rFonts w:ascii="Calibri" w:hAnsi="Calibri"/>
          <w:sz w:val="22"/>
        </w:rPr>
        <w:t xml:space="preserve">  </w:t>
      </w:r>
      <w:r>
        <w:rPr>
          <w:rFonts w:ascii="Calibri" w:hAnsi="Calibri"/>
          <w:b/>
          <w:sz w:val="22"/>
        </w:rPr>
        <w:t>broker_message</w:t>
      </w:r>
      <w:r>
        <w:rPr>
          <w:rFonts w:ascii="Calibri" w:hAnsi="Calibri"/>
          <w:sz w:val="22"/>
        </w:rPr>
        <w:t xml:space="preserve"> — If Fyers rejects the order, the rejection reason is stored here. Shown to the user as "Your order was rejected because: insufficient margin."</w:t>
      </w:r>
    </w:p>
    <w:p w14:paraId="0E5609C3">
      <w:pPr>
        <w:pStyle w:val="23"/>
        <w:spacing w:before="0" w:after="60"/>
      </w:pPr>
      <w:r>
        <w:rPr>
          <w:rFonts w:ascii="Calibri" w:hAnsi="Calibri"/>
          <w:sz w:val="22"/>
        </w:rPr>
        <w:t xml:space="preserve">  </w:t>
      </w:r>
      <w:r>
        <w:rPr>
          <w:rFonts w:ascii="Calibri" w:hAnsi="Calibri"/>
          <w:b/>
          <w:sz w:val="22"/>
        </w:rPr>
        <w:t>is_paper</w:t>
      </w:r>
      <w:r>
        <w:rPr>
          <w:rFonts w:ascii="Calibri" w:hAnsi="Calibri"/>
          <w:sz w:val="22"/>
        </w:rPr>
        <w:t xml:space="preserve"> — TRUE means practice trade. FALSE means real money. Checked at THREE levels: service layer, risk engine, and broker gateway. Paper orders NEVER call Fyers API. The most safety-critical column after client_order_id.</w:t>
      </w:r>
    </w:p>
    <w:p w14:paraId="3E65F92B">
      <w:pPr>
        <w:pStyle w:val="23"/>
        <w:spacing w:before="0" w:after="60"/>
      </w:pPr>
      <w:r>
        <w:rPr>
          <w:rFonts w:ascii="Calibri" w:hAnsi="Calibri"/>
          <w:sz w:val="22"/>
        </w:rPr>
        <w:t xml:space="preserve">  </w:t>
      </w:r>
      <w:r>
        <w:rPr>
          <w:rFonts w:ascii="Calibri" w:hAnsi="Calibri"/>
          <w:b/>
          <w:sz w:val="22"/>
        </w:rPr>
        <w:t>validity</w:t>
      </w:r>
      <w:r>
        <w:rPr>
          <w:rFonts w:ascii="Calibri" w:hAnsi="Calibri"/>
          <w:sz w:val="22"/>
        </w:rPr>
        <w:t xml:space="preserve"> — DAY means order expires at 3:30 PM if not filled. IOC means Immediate or Cancel — fill whatever you can right now and cancel the rest.</w:t>
      </w:r>
    </w:p>
    <w:p w14:paraId="178D9550">
      <w:pPr>
        <w:pStyle w:val="23"/>
        <w:spacing w:before="0" w:after="60"/>
      </w:pPr>
      <w:r>
        <w:rPr>
          <w:rFonts w:ascii="Calibri" w:hAnsi="Calibri"/>
          <w:sz w:val="22"/>
        </w:rPr>
        <w:t xml:space="preserve">  </w:t>
      </w:r>
      <w:r>
        <w:rPr>
          <w:rFonts w:ascii="Calibri" w:hAnsi="Calibri"/>
          <w:b/>
          <w:sz w:val="22"/>
        </w:rPr>
        <w:t>placed_at</w:t>
      </w:r>
      <w:r>
        <w:rPr>
          <w:rFonts w:ascii="Calibri" w:hAnsi="Calibri"/>
          <w:sz w:val="22"/>
        </w:rPr>
        <w:t xml:space="preserve"> — When the user placed the order. Used for audit trail and for expiring DAY orders.</w:t>
      </w:r>
    </w:p>
    <w:p w14:paraId="29897541">
      <w:pPr>
        <w:pStyle w:val="23"/>
        <w:spacing w:before="0" w:after="60"/>
      </w:pPr>
      <w:r>
        <w:rPr>
          <w:rFonts w:ascii="Calibri" w:hAnsi="Calibri"/>
          <w:sz w:val="22"/>
        </w:rPr>
        <w:t xml:space="preserve">  </w:t>
      </w:r>
      <w:r>
        <w:rPr>
          <w:rFonts w:ascii="Calibri" w:hAnsi="Calibri"/>
          <w:b/>
          <w:sz w:val="22"/>
        </w:rPr>
        <w:t>updated_at</w:t>
      </w:r>
      <w:r>
        <w:rPr>
          <w:rFonts w:ascii="Calibri" w:hAnsi="Calibri"/>
          <w:sz w:val="22"/>
        </w:rPr>
        <w:t xml:space="preserve"> — Updated by a PostgreSQL trigger on every row change. Used to track when the last status change happened.</w:t>
      </w:r>
    </w:p>
    <w:p w14:paraId="4E7218A1">
      <w:pPr>
        <w:keepNext/>
        <w:spacing w:before="160" w:after="60"/>
      </w:pPr>
      <w:r>
        <w:rPr>
          <w:rFonts w:ascii="Arial" w:hAnsi="Arial"/>
          <w:b/>
          <w:i/>
          <w:color w:val="555555"/>
          <w:sz w:val="22"/>
        </w:rPr>
        <w:t>Indexes on orders:</w:t>
      </w:r>
    </w:p>
    <w:tbl>
      <w:tblPr>
        <w:tblStyle w:val="12"/>
        <w:tblW w:w="0" w:type="auto"/>
        <w:tblInd w:w="0" w:type="dxa"/>
        <w:tblLayout w:type="autofit"/>
        <w:tblCellMar>
          <w:top w:w="0" w:type="dxa"/>
          <w:left w:w="108" w:type="dxa"/>
          <w:bottom w:w="0" w:type="dxa"/>
          <w:right w:w="108" w:type="dxa"/>
        </w:tblCellMar>
      </w:tblPr>
      <w:tblGrid>
        <w:gridCol w:w="9360"/>
      </w:tblGrid>
      <w:tr w14:paraId="5321FB32">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61AE78BD">
            <w:pPr>
              <w:spacing w:before="0" w:after="0" w:line="252" w:lineRule="auto"/>
            </w:pPr>
            <w:r>
              <w:rPr>
                <w:rFonts w:ascii="Consolas" w:hAnsi="Consolas"/>
                <w:color w:val="333333"/>
                <w:sz w:val="18"/>
              </w:rPr>
              <w:t>-- User's order history (most common query)</w:t>
            </w:r>
            <w:r>
              <w:rPr>
                <w:rFonts w:ascii="Consolas" w:hAnsi="Consolas"/>
                <w:color w:val="333333"/>
                <w:sz w:val="18"/>
              </w:rPr>
              <w:br w:type="textWrapping"/>
            </w:r>
            <w:r>
              <w:rPr>
                <w:rFonts w:ascii="Consolas" w:hAnsi="Consolas"/>
                <w:color w:val="333333"/>
                <w:sz w:val="18"/>
              </w:rPr>
              <w:t>CREATE INDEX idx_orders_user_id</w:t>
            </w:r>
            <w:r>
              <w:rPr>
                <w:rFonts w:ascii="Consolas" w:hAnsi="Consolas"/>
                <w:color w:val="333333"/>
                <w:sz w:val="18"/>
              </w:rPr>
              <w:br w:type="textWrapping"/>
            </w:r>
            <w:r>
              <w:rPr>
                <w:rFonts w:ascii="Consolas" w:hAnsi="Consolas"/>
                <w:color w:val="333333"/>
                <w:sz w:val="18"/>
              </w:rPr>
              <w:t xml:space="preserve">    ON orders(user_id, placed_at DESC);</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Idempotency check (called on EVERY order placement)</w:t>
            </w:r>
            <w:r>
              <w:rPr>
                <w:rFonts w:ascii="Consolas" w:hAnsi="Consolas"/>
                <w:color w:val="333333"/>
                <w:sz w:val="18"/>
              </w:rPr>
              <w:br w:type="textWrapping"/>
            </w:r>
            <w:r>
              <w:rPr>
                <w:rFonts w:ascii="Consolas" w:hAnsi="Consolas"/>
                <w:color w:val="333333"/>
                <w:sz w:val="18"/>
              </w:rPr>
              <w:t>CREATE UNIQUE INDEX idx_orders_client_order_id</w:t>
            </w:r>
            <w:r>
              <w:rPr>
                <w:rFonts w:ascii="Consolas" w:hAnsi="Consolas"/>
                <w:color w:val="333333"/>
                <w:sz w:val="18"/>
              </w:rPr>
              <w:br w:type="textWrapping"/>
            </w:r>
            <w:r>
              <w:rPr>
                <w:rFonts w:ascii="Consolas" w:hAnsi="Consolas"/>
                <w:color w:val="333333"/>
                <w:sz w:val="18"/>
              </w:rPr>
              <w:t xml:space="preserve">    ON orders(client_order_id);</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Match Fyers webhook to order (called on EVERY webhook)</w:t>
            </w:r>
            <w:r>
              <w:rPr>
                <w:rFonts w:ascii="Consolas" w:hAnsi="Consolas"/>
                <w:color w:val="333333"/>
                <w:sz w:val="18"/>
              </w:rPr>
              <w:br w:type="textWrapping"/>
            </w:r>
            <w:r>
              <w:rPr>
                <w:rFonts w:ascii="Consolas" w:hAnsi="Consolas"/>
                <w:color w:val="333333"/>
                <w:sz w:val="18"/>
              </w:rPr>
              <w:t>CREATE INDEX idx_orders_broker_order_id</w:t>
            </w:r>
            <w:r>
              <w:rPr>
                <w:rFonts w:ascii="Consolas" w:hAnsi="Consolas"/>
                <w:color w:val="333333"/>
                <w:sz w:val="18"/>
              </w:rPr>
              <w:br w:type="textWrapping"/>
            </w:r>
            <w:r>
              <w:rPr>
                <w:rFonts w:ascii="Consolas" w:hAnsi="Consolas"/>
                <w:color w:val="333333"/>
                <w:sz w:val="18"/>
              </w:rPr>
              <w:t xml:space="preserve">    ON orders(broker_order_id)</w:t>
            </w:r>
            <w:r>
              <w:rPr>
                <w:rFonts w:ascii="Consolas" w:hAnsi="Consolas"/>
                <w:color w:val="333333"/>
                <w:sz w:val="18"/>
              </w:rPr>
              <w:br w:type="textWrapping"/>
            </w:r>
            <w:r>
              <w:rPr>
                <w:rFonts w:ascii="Consolas" w:hAnsi="Consolas"/>
                <w:color w:val="333333"/>
                <w:sz w:val="18"/>
              </w:rPr>
              <w:t xml:space="preserve">    WHERE broker_order_id IS NOT NULL;</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Partial index: only open orders matter for order book</w:t>
            </w:r>
            <w:r>
              <w:rPr>
                <w:rFonts w:ascii="Consolas" w:hAnsi="Consolas"/>
                <w:color w:val="333333"/>
                <w:sz w:val="18"/>
              </w:rPr>
              <w:br w:type="textWrapping"/>
            </w:r>
            <w:r>
              <w:rPr>
                <w:rFonts w:ascii="Consolas" w:hAnsi="Consolas"/>
                <w:color w:val="333333"/>
                <w:sz w:val="18"/>
              </w:rPr>
              <w:t>CREATE INDEX idx_orders_open</w:t>
            </w:r>
            <w:r>
              <w:rPr>
                <w:rFonts w:ascii="Consolas" w:hAnsi="Consolas"/>
                <w:color w:val="333333"/>
                <w:sz w:val="18"/>
              </w:rPr>
              <w:br w:type="textWrapping"/>
            </w:r>
            <w:r>
              <w:rPr>
                <w:rFonts w:ascii="Consolas" w:hAnsi="Consolas"/>
                <w:color w:val="333333"/>
                <w:sz w:val="18"/>
              </w:rPr>
              <w:t xml:space="preserve">    ON orders(user_id, symbol)</w:t>
            </w:r>
            <w:r>
              <w:rPr>
                <w:rFonts w:ascii="Consolas" w:hAnsi="Consolas"/>
                <w:color w:val="333333"/>
                <w:sz w:val="18"/>
              </w:rPr>
              <w:br w:type="textWrapping"/>
            </w:r>
            <w:r>
              <w:rPr>
                <w:rFonts w:ascii="Consolas" w:hAnsi="Consolas"/>
                <w:color w:val="333333"/>
                <w:sz w:val="18"/>
              </w:rPr>
              <w:t xml:space="preserve">    WHERE status IN ('PENDING', 'OPEN', 'PARTIAL');</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Paper trade limit order matcher job</w:t>
            </w:r>
            <w:r>
              <w:rPr>
                <w:rFonts w:ascii="Consolas" w:hAnsi="Consolas"/>
                <w:color w:val="333333"/>
                <w:sz w:val="18"/>
              </w:rPr>
              <w:br w:type="textWrapping"/>
            </w:r>
            <w:r>
              <w:rPr>
                <w:rFonts w:ascii="Consolas" w:hAnsi="Consolas"/>
                <w:color w:val="333333"/>
                <w:sz w:val="18"/>
              </w:rPr>
              <w:t>CREATE INDEX idx_orders_paper_open</w:t>
            </w:r>
            <w:r>
              <w:rPr>
                <w:rFonts w:ascii="Consolas" w:hAnsi="Consolas"/>
                <w:color w:val="333333"/>
                <w:sz w:val="18"/>
              </w:rPr>
              <w:br w:type="textWrapping"/>
            </w:r>
            <w:r>
              <w:rPr>
                <w:rFonts w:ascii="Consolas" w:hAnsi="Consolas"/>
                <w:color w:val="333333"/>
                <w:sz w:val="18"/>
              </w:rPr>
              <w:t xml:space="preserve">    ON orders(symbol, price, side)</w:t>
            </w:r>
            <w:r>
              <w:rPr>
                <w:rFonts w:ascii="Consolas" w:hAnsi="Consolas"/>
                <w:color w:val="333333"/>
                <w:sz w:val="18"/>
              </w:rPr>
              <w:br w:type="textWrapping"/>
            </w:r>
            <w:r>
              <w:rPr>
                <w:rFonts w:ascii="Consolas" w:hAnsi="Consolas"/>
                <w:color w:val="333333"/>
                <w:sz w:val="18"/>
              </w:rPr>
              <w:t xml:space="preserve">    WHERE is_paper = true AND status IN ('OPEN', 'PENDING')</w:t>
            </w:r>
            <w:r>
              <w:rPr>
                <w:rFonts w:ascii="Consolas" w:hAnsi="Consolas"/>
                <w:color w:val="333333"/>
                <w:sz w:val="18"/>
              </w:rPr>
              <w:br w:type="textWrapping"/>
            </w:r>
            <w:r>
              <w:rPr>
                <w:rFonts w:ascii="Consolas" w:hAnsi="Consolas"/>
                <w:color w:val="333333"/>
                <w:sz w:val="18"/>
              </w:rPr>
              <w:t xml:space="preserve">    AND order_type = 'LIMIT';</w:t>
            </w:r>
          </w:p>
        </w:tc>
      </w:tr>
    </w:tbl>
    <w:p w14:paraId="023D6185">
      <w:pPr>
        <w:spacing w:before="0" w:after="160"/>
      </w:pPr>
    </w:p>
    <w:p w14:paraId="40F19CC3">
      <w:pPr>
        <w:spacing w:before="80" w:after="80"/>
        <w:ind w:left="576"/>
      </w:pPr>
      <w:r>
        <w:rPr>
          <w:rFonts w:ascii="Calibri" w:hAnsi="Calibri"/>
          <w:i/>
          <w:color w:val="666666"/>
          <w:sz w:val="21"/>
        </w:rPr>
        <w:t>[!NOTE]</w:t>
      </w:r>
    </w:p>
    <w:p w14:paraId="575DFBE2">
      <w:pPr>
        <w:spacing w:before="80" w:after="80"/>
        <w:ind w:left="576"/>
      </w:pPr>
      <w:r>
        <w:rPr>
          <w:rFonts w:ascii="Calibri" w:hAnsi="Calibri"/>
          <w:i/>
          <w:color w:val="666666"/>
          <w:sz w:val="21"/>
        </w:rPr>
        <w:t>**Why the partial indexes matter:** The paper limit order matcher runs every 500ms during market hours. It needs to find all open paper limit orders for a symbol. Without the partial index, it scans all orders including completed ones. With the partial index, only open paper orders are in the index — much smaller and faster.</w:t>
      </w:r>
    </w:p>
    <w:p w14:paraId="0D5F6272">
      <w:pPr>
        <w:spacing w:before="240" w:after="240"/>
        <w:jc w:val="center"/>
      </w:pPr>
      <w:r>
        <w:rPr>
          <w:color w:val="DDDDDD"/>
        </w:rPr>
        <w:t>____________________________________________________</w:t>
      </w:r>
    </w:p>
    <w:p w14:paraId="0918A2CA">
      <w:pPr>
        <w:keepNext/>
        <w:spacing w:before="200" w:after="80"/>
      </w:pPr>
      <w:r>
        <w:rPr>
          <w:rFonts w:ascii="Arial" w:hAnsi="Arial"/>
          <w:b/>
          <w:color w:val="333333"/>
          <w:sz w:val="22"/>
        </w:rPr>
        <w:t>TABLE 6: trades</w:t>
      </w:r>
    </w:p>
    <w:p w14:paraId="2364F45C">
      <w:pPr>
        <w:spacing w:before="0" w:after="120" w:line="276" w:lineRule="auto"/>
      </w:pPr>
      <w:r>
        <w:rPr>
          <w:rFonts w:ascii="Calibri" w:hAnsi="Calibri"/>
          <w:sz w:val="22"/>
        </w:rPr>
        <w:t>A trade is a fill. One order can have multiple trade records (partial fills). When 10 shares are requested and filled in two batches of 5, there are 2 trade rows for that 1 order row.</w:t>
      </w:r>
    </w:p>
    <w:tbl>
      <w:tblPr>
        <w:tblStyle w:val="12"/>
        <w:tblW w:w="0" w:type="auto"/>
        <w:tblInd w:w="0" w:type="dxa"/>
        <w:tblLayout w:type="autofit"/>
        <w:tblCellMar>
          <w:top w:w="0" w:type="dxa"/>
          <w:left w:w="108" w:type="dxa"/>
          <w:bottom w:w="0" w:type="dxa"/>
          <w:right w:w="108" w:type="dxa"/>
        </w:tblCellMar>
      </w:tblPr>
      <w:tblGrid>
        <w:gridCol w:w="9360"/>
      </w:tblGrid>
      <w:tr w14:paraId="75EB074B">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360C7FD">
            <w:pPr>
              <w:spacing w:before="0" w:after="0" w:line="252" w:lineRule="auto"/>
            </w:pPr>
            <w:r>
              <w:rPr>
                <w:rFonts w:ascii="Consolas" w:hAnsi="Consolas"/>
                <w:color w:val="333333"/>
                <w:sz w:val="18"/>
              </w:rPr>
              <w:t>CREATE TABLE trades (</w:t>
            </w:r>
            <w:r>
              <w:rPr>
                <w:rFonts w:ascii="Consolas" w:hAnsi="Consolas"/>
                <w:color w:val="333333"/>
                <w:sz w:val="18"/>
              </w:rPr>
              <w:br w:type="textWrapping"/>
            </w:r>
            <w:r>
              <w:rPr>
                <w:rFonts w:ascii="Consolas" w:hAnsi="Consolas"/>
                <w:color w:val="333333"/>
                <w:sz w:val="18"/>
              </w:rPr>
              <w:t xml:space="preserve">    id                  UUID            PRIMARY KEY DEFAULT gen_random_uuid(),</w:t>
            </w:r>
            <w:r>
              <w:rPr>
                <w:rFonts w:ascii="Consolas" w:hAnsi="Consolas"/>
                <w:color w:val="333333"/>
                <w:sz w:val="18"/>
              </w:rPr>
              <w:br w:type="textWrapping"/>
            </w:r>
            <w:r>
              <w:rPr>
                <w:rFonts w:ascii="Consolas" w:hAnsi="Consolas"/>
                <w:color w:val="333333"/>
                <w:sz w:val="18"/>
              </w:rPr>
              <w:t xml:space="preserve">    order_id            UUID            NOT NULL REFERENCES orders(id),</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symbol              VARCHAR(30)     NOT NULL,</w:t>
            </w:r>
            <w:r>
              <w:rPr>
                <w:rFonts w:ascii="Consolas" w:hAnsi="Consolas"/>
                <w:color w:val="333333"/>
                <w:sz w:val="18"/>
              </w:rPr>
              <w:br w:type="textWrapping"/>
            </w:r>
            <w:r>
              <w:rPr>
                <w:rFonts w:ascii="Consolas" w:hAnsi="Consolas"/>
                <w:color w:val="333333"/>
                <w:sz w:val="18"/>
              </w:rPr>
              <w:t xml:space="preserve">    exchange            VARCHAR(5)      NOT NULL,</w:t>
            </w:r>
            <w:r>
              <w:rPr>
                <w:rFonts w:ascii="Consolas" w:hAnsi="Consolas"/>
                <w:color w:val="333333"/>
                <w:sz w:val="18"/>
              </w:rPr>
              <w:br w:type="textWrapping"/>
            </w:r>
            <w:r>
              <w:rPr>
                <w:rFonts w:ascii="Consolas" w:hAnsi="Consolas"/>
                <w:color w:val="333333"/>
                <w:sz w:val="18"/>
              </w:rPr>
              <w:t xml:space="preserve">    side                order_side      NOT NULL,</w:t>
            </w:r>
            <w:r>
              <w:rPr>
                <w:rFonts w:ascii="Consolas" w:hAnsi="Consolas"/>
                <w:color w:val="333333"/>
                <w:sz w:val="18"/>
              </w:rPr>
              <w:br w:type="textWrapping"/>
            </w:r>
            <w:r>
              <w:rPr>
                <w:rFonts w:ascii="Consolas" w:hAnsi="Consolas"/>
                <w:color w:val="333333"/>
                <w:sz w:val="18"/>
              </w:rPr>
              <w:t xml:space="preserve">    fill_qty            INTEGER         NOT NULL CHECK (fill_qty &gt; 0),</w:t>
            </w:r>
            <w:r>
              <w:rPr>
                <w:rFonts w:ascii="Consolas" w:hAnsi="Consolas"/>
                <w:color w:val="333333"/>
                <w:sz w:val="18"/>
              </w:rPr>
              <w:br w:type="textWrapping"/>
            </w:r>
            <w:r>
              <w:rPr>
                <w:rFonts w:ascii="Consolas" w:hAnsi="Consolas"/>
                <w:color w:val="333333"/>
                <w:sz w:val="18"/>
              </w:rPr>
              <w:t xml:space="preserve">    fill_price          NUMERIC(12,4)   NOT NULL,</w:t>
            </w:r>
            <w:r>
              <w:rPr>
                <w:rFonts w:ascii="Consolas" w:hAnsi="Consolas"/>
                <w:color w:val="333333"/>
                <w:sz w:val="18"/>
              </w:rPr>
              <w:br w:type="textWrapping"/>
            </w:r>
            <w:r>
              <w:rPr>
                <w:rFonts w:ascii="Consolas" w:hAnsi="Consolas"/>
                <w:color w:val="333333"/>
                <w:sz w:val="18"/>
              </w:rPr>
              <w:t xml:space="preserve">    brokerage           NUMERIC(10,2)   NOT NULL DEFAULT 0,</w:t>
            </w:r>
            <w:r>
              <w:rPr>
                <w:rFonts w:ascii="Consolas" w:hAnsi="Consolas"/>
                <w:color w:val="333333"/>
                <w:sz w:val="18"/>
              </w:rPr>
              <w:br w:type="textWrapping"/>
            </w:r>
            <w:r>
              <w:rPr>
                <w:rFonts w:ascii="Consolas" w:hAnsi="Consolas"/>
                <w:color w:val="333333"/>
                <w:sz w:val="18"/>
              </w:rPr>
              <w:t xml:space="preserve">    stt                 NUMERIC(10,4)   NOT NULL DEFAULT 0,</w:t>
            </w:r>
            <w:r>
              <w:rPr>
                <w:rFonts w:ascii="Consolas" w:hAnsi="Consolas"/>
                <w:color w:val="333333"/>
                <w:sz w:val="18"/>
              </w:rPr>
              <w:br w:type="textWrapping"/>
            </w:r>
            <w:r>
              <w:rPr>
                <w:rFonts w:ascii="Consolas" w:hAnsi="Consolas"/>
                <w:color w:val="333333"/>
                <w:sz w:val="18"/>
              </w:rPr>
              <w:t xml:space="preserve">    gst                 NUMERIC(10,4)   NOT NULL DEFAULT 0,</w:t>
            </w:r>
            <w:r>
              <w:rPr>
                <w:rFonts w:ascii="Consolas" w:hAnsi="Consolas"/>
                <w:color w:val="333333"/>
                <w:sz w:val="18"/>
              </w:rPr>
              <w:br w:type="textWrapping"/>
            </w:r>
            <w:r>
              <w:rPr>
                <w:rFonts w:ascii="Consolas" w:hAnsi="Consolas"/>
                <w:color w:val="333333"/>
                <w:sz w:val="18"/>
              </w:rPr>
              <w:t xml:space="preserve">    sebi_charges        NUMERIC(10,6)   NOT NULL DEFAULT 0,</w:t>
            </w:r>
            <w:r>
              <w:rPr>
                <w:rFonts w:ascii="Consolas" w:hAnsi="Consolas"/>
                <w:color w:val="333333"/>
                <w:sz w:val="18"/>
              </w:rPr>
              <w:br w:type="textWrapping"/>
            </w:r>
            <w:r>
              <w:rPr>
                <w:rFonts w:ascii="Consolas" w:hAnsi="Consolas"/>
                <w:color w:val="333333"/>
                <w:sz w:val="18"/>
              </w:rPr>
              <w:t xml:space="preserve">    stamp_duty          NUMERIC(10,4)   NOT NULL DEFAULT 0,</w:t>
            </w:r>
            <w:r>
              <w:rPr>
                <w:rFonts w:ascii="Consolas" w:hAnsi="Consolas"/>
                <w:color w:val="333333"/>
                <w:sz w:val="18"/>
              </w:rPr>
              <w:br w:type="textWrapping"/>
            </w:r>
            <w:r>
              <w:rPr>
                <w:rFonts w:ascii="Consolas" w:hAnsi="Consolas"/>
                <w:color w:val="333333"/>
                <w:sz w:val="18"/>
              </w:rPr>
              <w:t xml:space="preserve">    total_charges       NUMERIC(10,4)   NOT NULL DEFAULT 0,</w:t>
            </w:r>
            <w:r>
              <w:rPr>
                <w:rFonts w:ascii="Consolas" w:hAnsi="Consolas"/>
                <w:color w:val="333333"/>
                <w:sz w:val="18"/>
              </w:rPr>
              <w:br w:type="textWrapping"/>
            </w:r>
            <w:r>
              <w:rPr>
                <w:rFonts w:ascii="Consolas" w:hAnsi="Consolas"/>
                <w:color w:val="333333"/>
                <w:sz w:val="18"/>
              </w:rPr>
              <w:t xml:space="preserve">    net_amount          NUMERIC(14,4)   NOT NULL,</w:t>
            </w:r>
            <w:r>
              <w:rPr>
                <w:rFonts w:ascii="Consolas" w:hAnsi="Consolas"/>
                <w:color w:val="333333"/>
                <w:sz w:val="18"/>
              </w:rPr>
              <w:br w:type="textWrapping"/>
            </w:r>
            <w:r>
              <w:rPr>
                <w:rFonts w:ascii="Consolas" w:hAnsi="Consolas"/>
                <w:color w:val="333333"/>
                <w:sz w:val="18"/>
              </w:rPr>
              <w:t xml:space="preserve">    broker_trade_id     VARCHAR(50)     UNIQUE,</w:t>
            </w:r>
            <w:r>
              <w:rPr>
                <w:rFonts w:ascii="Consolas" w:hAnsi="Consolas"/>
                <w:color w:val="333333"/>
                <w:sz w:val="18"/>
              </w:rPr>
              <w:br w:type="textWrapping"/>
            </w:r>
            <w:r>
              <w:rPr>
                <w:rFonts w:ascii="Consolas" w:hAnsi="Consolas"/>
                <w:color w:val="333333"/>
                <w:sz w:val="18"/>
              </w:rPr>
              <w:t xml:space="preserve">    is_paper            BOOLEAN         NOT NULL DEFAULT false,</w:t>
            </w:r>
            <w:r>
              <w:rPr>
                <w:rFonts w:ascii="Consolas" w:hAnsi="Consolas"/>
                <w:color w:val="333333"/>
                <w:sz w:val="18"/>
              </w:rPr>
              <w:br w:type="textWrapping"/>
            </w:r>
            <w:r>
              <w:rPr>
                <w:rFonts w:ascii="Consolas" w:hAnsi="Consolas"/>
                <w:color w:val="333333"/>
                <w:sz w:val="18"/>
              </w:rPr>
              <w:t xml:space="preserve">    traded_at           TIMESTAMPTZ     NOT NULL</w:t>
            </w:r>
            <w:r>
              <w:rPr>
                <w:rFonts w:ascii="Consolas" w:hAnsi="Consolas"/>
                <w:color w:val="333333"/>
                <w:sz w:val="18"/>
              </w:rPr>
              <w:br w:type="textWrapping"/>
            </w:r>
            <w:r>
              <w:rPr>
                <w:rFonts w:ascii="Consolas" w:hAnsi="Consolas"/>
                <w:color w:val="333333"/>
                <w:sz w:val="18"/>
              </w:rPr>
              <w:t>);</w:t>
            </w:r>
          </w:p>
        </w:tc>
      </w:tr>
    </w:tbl>
    <w:p w14:paraId="349A3DF6">
      <w:pPr>
        <w:spacing w:before="0" w:after="160"/>
      </w:pPr>
    </w:p>
    <w:p w14:paraId="44716CDC">
      <w:pPr>
        <w:keepNext/>
        <w:spacing w:before="160" w:after="60"/>
      </w:pPr>
      <w:r>
        <w:rPr>
          <w:rFonts w:ascii="Arial" w:hAnsi="Arial"/>
          <w:b/>
          <w:i/>
          <w:color w:val="555555"/>
          <w:sz w:val="22"/>
        </w:rPr>
        <w:t>Column by column explanation:</w:t>
      </w:r>
    </w:p>
    <w:p w14:paraId="29559549">
      <w:pPr>
        <w:pStyle w:val="23"/>
        <w:spacing w:before="0" w:after="60"/>
      </w:pPr>
      <w:r>
        <w:rPr>
          <w:rFonts w:ascii="Calibri" w:hAnsi="Calibri"/>
          <w:sz w:val="22"/>
        </w:rPr>
        <w:t xml:space="preserve">  </w:t>
      </w:r>
      <w:r>
        <w:rPr>
          <w:rFonts w:ascii="Calibri" w:hAnsi="Calibri"/>
          <w:b/>
          <w:sz w:val="22"/>
        </w:rPr>
        <w:t>order_id</w:t>
      </w:r>
      <w:r>
        <w:rPr>
          <w:rFonts w:ascii="Calibri" w:hAnsi="Calibri"/>
          <w:sz w:val="22"/>
        </w:rPr>
        <w:t xml:space="preserve"> — Links back to the parent order. One order can have many trades. Foreign key.</w:t>
      </w:r>
    </w:p>
    <w:p w14:paraId="53A3CE37">
      <w:pPr>
        <w:pStyle w:val="23"/>
        <w:spacing w:before="0" w:after="60"/>
      </w:pPr>
      <w:r>
        <w:rPr>
          <w:rFonts w:ascii="Calibri" w:hAnsi="Calibri"/>
          <w:sz w:val="22"/>
        </w:rPr>
        <w:t xml:space="preserve">  </w:t>
      </w:r>
      <w:r>
        <w:rPr>
          <w:rFonts w:ascii="Calibri" w:hAnsi="Calibri"/>
          <w:b/>
          <w:sz w:val="22"/>
        </w:rPr>
        <w:t>user_id</w:t>
      </w:r>
      <w:r>
        <w:rPr>
          <w:rFonts w:ascii="Calibri" w:hAnsi="Calibri"/>
          <w:sz w:val="22"/>
        </w:rPr>
        <w:t xml:space="preserve"> — Denormalized from orders. Stored here so you can fetch all trades for a user in one query without joining orders. Slightly more storage, massively faster queries.</w:t>
      </w:r>
    </w:p>
    <w:p w14:paraId="5AD4DA72">
      <w:pPr>
        <w:pStyle w:val="23"/>
        <w:spacing w:before="0" w:after="60"/>
      </w:pPr>
      <w:r>
        <w:rPr>
          <w:rFonts w:ascii="Calibri" w:hAnsi="Calibri"/>
          <w:sz w:val="22"/>
        </w:rPr>
        <w:t xml:space="preserve">  </w:t>
      </w:r>
      <w:r>
        <w:rPr>
          <w:rFonts w:ascii="Calibri" w:hAnsi="Calibri"/>
          <w:b/>
          <w:sz w:val="22"/>
        </w:rPr>
        <w:t>symbol and exchange</w:t>
      </w:r>
      <w:r>
        <w:rPr>
          <w:rFonts w:ascii="Calibri" w:hAnsi="Calibri"/>
          <w:sz w:val="22"/>
        </w:rPr>
        <w:t xml:space="preserve"> — Also denormalized from orders. Same reason.</w:t>
      </w:r>
    </w:p>
    <w:p w14:paraId="0524A683">
      <w:pPr>
        <w:pStyle w:val="23"/>
        <w:spacing w:before="0" w:after="60"/>
      </w:pPr>
      <w:r>
        <w:rPr>
          <w:rFonts w:ascii="Calibri" w:hAnsi="Calibri"/>
          <w:sz w:val="22"/>
        </w:rPr>
        <w:t xml:space="preserve">  </w:t>
      </w:r>
      <w:r>
        <w:rPr>
          <w:rFonts w:ascii="Calibri" w:hAnsi="Calibri"/>
          <w:b/>
          <w:sz w:val="22"/>
        </w:rPr>
        <w:t>side</w:t>
      </w:r>
      <w:r>
        <w:rPr>
          <w:rFonts w:ascii="Calibri" w:hAnsi="Calibri"/>
          <w:sz w:val="22"/>
        </w:rPr>
        <w:t xml:space="preserve"> — BUY or SELL. Denormalized from orders.</w:t>
      </w:r>
    </w:p>
    <w:p w14:paraId="5BF0121B">
      <w:pPr>
        <w:pStyle w:val="23"/>
        <w:spacing w:before="0" w:after="60"/>
      </w:pPr>
      <w:r>
        <w:rPr>
          <w:rFonts w:ascii="Calibri" w:hAnsi="Calibri"/>
          <w:sz w:val="22"/>
        </w:rPr>
        <w:t xml:space="preserve">  </w:t>
      </w:r>
      <w:r>
        <w:rPr>
          <w:rFonts w:ascii="Calibri" w:hAnsi="Calibri"/>
          <w:b/>
          <w:sz w:val="22"/>
        </w:rPr>
        <w:t>fill_qty</w:t>
      </w:r>
      <w:r>
        <w:rPr>
          <w:rFonts w:ascii="Calibri" w:hAnsi="Calibri"/>
          <w:sz w:val="22"/>
        </w:rPr>
        <w:t xml:space="preserve"> — How many shares were filled in this specific trade event.</w:t>
      </w:r>
    </w:p>
    <w:p w14:paraId="18209561">
      <w:pPr>
        <w:pStyle w:val="23"/>
        <w:spacing w:before="0" w:after="60"/>
      </w:pPr>
      <w:r>
        <w:rPr>
          <w:rFonts w:ascii="Calibri" w:hAnsi="Calibri"/>
          <w:sz w:val="22"/>
        </w:rPr>
        <w:t xml:space="preserve">  </w:t>
      </w:r>
      <w:r>
        <w:rPr>
          <w:rFonts w:ascii="Calibri" w:hAnsi="Calibri"/>
          <w:b/>
          <w:sz w:val="22"/>
        </w:rPr>
        <w:t>fill_price</w:t>
      </w:r>
      <w:r>
        <w:rPr>
          <w:rFonts w:ascii="Calibri" w:hAnsi="Calibri"/>
          <w:sz w:val="22"/>
        </w:rPr>
        <w:t xml:space="preserve"> — The exact price this fill happened at. 4 decimal places because some stocks trade at fractional prices.</w:t>
      </w:r>
    </w:p>
    <w:p w14:paraId="19824114">
      <w:pPr>
        <w:pStyle w:val="23"/>
        <w:spacing w:before="0" w:after="60"/>
      </w:pPr>
      <w:r>
        <w:rPr>
          <w:rFonts w:ascii="Calibri" w:hAnsi="Calibri"/>
          <w:sz w:val="22"/>
        </w:rPr>
        <w:t xml:space="preserve">  </w:t>
      </w:r>
      <w:r>
        <w:rPr>
          <w:rFonts w:ascii="Calibri" w:hAnsi="Calibri"/>
          <w:b/>
          <w:sz w:val="22"/>
        </w:rPr>
        <w:t>brokerage</w:t>
      </w:r>
      <w:r>
        <w:rPr>
          <w:rFonts w:ascii="Calibri" w:hAnsi="Calibri"/>
          <w:sz w:val="22"/>
        </w:rPr>
        <w:t xml:space="preserve"> — The broker's commission for this fill. For Fyers, this is typically ₹20 flat per order for equity or 0.03% for F&amp;O.</w:t>
      </w:r>
    </w:p>
    <w:p w14:paraId="6141B2AD">
      <w:pPr>
        <w:pStyle w:val="23"/>
        <w:spacing w:before="0" w:after="60"/>
      </w:pPr>
      <w:r>
        <w:rPr>
          <w:rFonts w:ascii="Calibri" w:hAnsi="Calibri"/>
          <w:sz w:val="22"/>
        </w:rPr>
        <w:t xml:space="preserve">  </w:t>
      </w:r>
      <w:r>
        <w:rPr>
          <w:rFonts w:ascii="Calibri" w:hAnsi="Calibri"/>
          <w:b/>
          <w:sz w:val="22"/>
        </w:rPr>
        <w:t>stt</w:t>
      </w:r>
      <w:r>
        <w:rPr>
          <w:rFonts w:ascii="Calibri" w:hAnsi="Calibri"/>
          <w:sz w:val="22"/>
        </w:rPr>
        <w:t xml:space="preserve"> — Securities Transaction Tax. For delivery equity buys: 0.1%. For intraday: 0.025%.</w:t>
      </w:r>
    </w:p>
    <w:p w14:paraId="11DD93FD">
      <w:pPr>
        <w:pStyle w:val="23"/>
        <w:spacing w:before="0" w:after="60"/>
      </w:pPr>
      <w:r>
        <w:rPr>
          <w:rFonts w:ascii="Calibri" w:hAnsi="Calibri"/>
          <w:sz w:val="22"/>
        </w:rPr>
        <w:t xml:space="preserve">  </w:t>
      </w:r>
      <w:r>
        <w:rPr>
          <w:rFonts w:ascii="Calibri" w:hAnsi="Calibri"/>
          <w:b/>
          <w:sz w:val="22"/>
        </w:rPr>
        <w:t>gst</w:t>
      </w:r>
      <w:r>
        <w:rPr>
          <w:rFonts w:ascii="Calibri" w:hAnsi="Calibri"/>
          <w:sz w:val="22"/>
        </w:rPr>
        <w:t xml:space="preserve"> — 18% GST on brokerage amount.</w:t>
      </w:r>
    </w:p>
    <w:p w14:paraId="1C71D89D">
      <w:pPr>
        <w:pStyle w:val="23"/>
        <w:spacing w:before="0" w:after="60"/>
      </w:pPr>
      <w:r>
        <w:rPr>
          <w:rFonts w:ascii="Calibri" w:hAnsi="Calibri"/>
          <w:sz w:val="22"/>
        </w:rPr>
        <w:t xml:space="preserve">  </w:t>
      </w:r>
      <w:r>
        <w:rPr>
          <w:rFonts w:ascii="Calibri" w:hAnsi="Calibri"/>
          <w:b/>
          <w:sz w:val="22"/>
        </w:rPr>
        <w:t>sebi_charges</w:t>
      </w:r>
      <w:r>
        <w:rPr>
          <w:rFonts w:ascii="Calibri" w:hAnsi="Calibri"/>
          <w:sz w:val="22"/>
        </w:rPr>
        <w:t xml:space="preserve"> — ₹10 per crore of turnover. Very small but must be tracked.</w:t>
      </w:r>
    </w:p>
    <w:p w14:paraId="628F9534">
      <w:pPr>
        <w:pStyle w:val="23"/>
        <w:spacing w:before="0" w:after="60"/>
      </w:pPr>
      <w:r>
        <w:rPr>
          <w:rFonts w:ascii="Calibri" w:hAnsi="Calibri"/>
          <w:sz w:val="22"/>
        </w:rPr>
        <w:t xml:space="preserve">  </w:t>
      </w:r>
      <w:r>
        <w:rPr>
          <w:rFonts w:ascii="Calibri" w:hAnsi="Calibri"/>
          <w:b/>
          <w:sz w:val="22"/>
        </w:rPr>
        <w:t>stamp_duty</w:t>
      </w:r>
      <w:r>
        <w:rPr>
          <w:rFonts w:ascii="Calibri" w:hAnsi="Calibri"/>
          <w:sz w:val="22"/>
        </w:rPr>
        <w:t xml:space="preserve"> — 0.015% on buy side only (equity delivery). State government tax.</w:t>
      </w:r>
    </w:p>
    <w:p w14:paraId="76ADE76D">
      <w:pPr>
        <w:pStyle w:val="23"/>
        <w:spacing w:before="0" w:after="60"/>
      </w:pPr>
      <w:r>
        <w:rPr>
          <w:rFonts w:ascii="Calibri" w:hAnsi="Calibri"/>
          <w:sz w:val="22"/>
        </w:rPr>
        <w:t xml:space="preserve">  </w:t>
      </w:r>
      <w:r>
        <w:rPr>
          <w:rFonts w:ascii="Calibri" w:hAnsi="Calibri"/>
          <w:b/>
          <w:sz w:val="22"/>
        </w:rPr>
        <w:t>total_charges</w:t>
      </w:r>
      <w:r>
        <w:rPr>
          <w:rFonts w:ascii="Calibri" w:hAnsi="Calibri"/>
          <w:sz w:val="22"/>
        </w:rPr>
        <w:t xml:space="preserve"> — Sum of all above charges. Stored for easy reporting rather than computing every time.</w:t>
      </w:r>
    </w:p>
    <w:p w14:paraId="7DE42441">
      <w:pPr>
        <w:pStyle w:val="23"/>
        <w:spacing w:before="0" w:after="60"/>
      </w:pPr>
      <w:r>
        <w:rPr>
          <w:rFonts w:ascii="Calibri" w:hAnsi="Calibri"/>
          <w:sz w:val="22"/>
        </w:rPr>
        <w:t xml:space="preserve">  </w:t>
      </w:r>
      <w:r>
        <w:rPr>
          <w:rFonts w:ascii="Calibri" w:hAnsi="Calibri"/>
          <w:b/>
          <w:sz w:val="22"/>
        </w:rPr>
        <w:t>net_amount</w:t>
      </w:r>
      <w:r>
        <w:rPr>
          <w:rFonts w:ascii="Calibri" w:hAnsi="Calibri"/>
          <w:sz w:val="22"/>
        </w:rPr>
        <w:t xml:space="preserve"> — (fill_qty </w:t>
      </w:r>
      <w:r>
        <w:rPr>
          <w:rFonts w:ascii="Calibri" w:hAnsi="Calibri"/>
          <w:i/>
          <w:sz w:val="22"/>
        </w:rPr>
        <w:t xml:space="preserve"> fill_price) + total_charges for buys. (fill_qty </w:t>
      </w:r>
      <w:r>
        <w:rPr>
          <w:rFonts w:ascii="Calibri" w:hAnsi="Calibri"/>
          <w:sz w:val="22"/>
        </w:rPr>
        <w:t xml:space="preserve"> fill_price) - total_charges for sells. The actual money that moved.</w:t>
      </w:r>
    </w:p>
    <w:p w14:paraId="300C8D9D">
      <w:pPr>
        <w:pStyle w:val="23"/>
        <w:spacing w:before="0" w:after="60"/>
      </w:pPr>
      <w:r>
        <w:rPr>
          <w:rFonts w:ascii="Calibri" w:hAnsi="Calibri"/>
          <w:sz w:val="22"/>
        </w:rPr>
        <w:t xml:space="preserve">  </w:t>
      </w:r>
      <w:r>
        <w:rPr>
          <w:rFonts w:ascii="Calibri" w:hAnsi="Calibri"/>
          <w:b/>
          <w:sz w:val="22"/>
        </w:rPr>
        <w:t>broker_trade_id</w:t>
      </w:r>
      <w:r>
        <w:rPr>
          <w:rFonts w:ascii="Calibri" w:hAnsi="Calibri"/>
          <w:sz w:val="22"/>
        </w:rPr>
        <w:t xml:space="preserve"> — Fyers' unique ID for this trade event. UNIQUE constraint prevents duplicate webhook processing. If Fyers sends the same webhook twice, the second INSERT fails with a unique violation and is ignored. This is critical for financial accuracy.</w:t>
      </w:r>
    </w:p>
    <w:p w14:paraId="2FF4CCCB">
      <w:pPr>
        <w:pStyle w:val="23"/>
        <w:spacing w:before="0" w:after="60"/>
      </w:pPr>
      <w:r>
        <w:rPr>
          <w:rFonts w:ascii="Calibri" w:hAnsi="Calibri"/>
          <w:sz w:val="22"/>
        </w:rPr>
        <w:t xml:space="preserve">  </w:t>
      </w:r>
      <w:r>
        <w:rPr>
          <w:rFonts w:ascii="Calibri" w:hAnsi="Calibri"/>
          <w:b/>
          <w:sz w:val="22"/>
        </w:rPr>
        <w:t>is_paper</w:t>
      </w:r>
      <w:r>
        <w:rPr>
          <w:rFonts w:ascii="Calibri" w:hAnsi="Calibri"/>
          <w:sz w:val="22"/>
        </w:rPr>
        <w:t xml:space="preserve"> — Same as orders. Paper trades have no real charges but the columns still exist with zero values for schema consistency.</w:t>
      </w:r>
    </w:p>
    <w:p w14:paraId="57560AC1">
      <w:pPr>
        <w:pStyle w:val="23"/>
        <w:spacing w:before="0" w:after="60"/>
      </w:pPr>
      <w:r>
        <w:rPr>
          <w:rFonts w:ascii="Calibri" w:hAnsi="Calibri"/>
          <w:sz w:val="22"/>
        </w:rPr>
        <w:t xml:space="preserve">  </w:t>
      </w:r>
      <w:r>
        <w:rPr>
          <w:rFonts w:ascii="Calibri" w:hAnsi="Calibri"/>
          <w:b/>
          <w:sz w:val="22"/>
        </w:rPr>
        <w:t>traded_at</w:t>
      </w:r>
      <w:r>
        <w:rPr>
          <w:rFonts w:ascii="Calibri" w:hAnsi="Calibri"/>
          <w:sz w:val="22"/>
        </w:rPr>
        <w:t xml:space="preserve"> — The exchange timestamp of the fill, not when your server processed it. This matters for tax calculations (holding period starts from traded_at).</w:t>
      </w:r>
    </w:p>
    <w:p w14:paraId="21F9651F">
      <w:pPr>
        <w:keepNext/>
        <w:spacing w:before="160" w:after="60"/>
      </w:pPr>
      <w:r>
        <w:rPr>
          <w:rFonts w:ascii="Arial" w:hAnsi="Arial"/>
          <w:b/>
          <w:i/>
          <w:color w:val="555555"/>
          <w:sz w:val="22"/>
        </w:rPr>
        <w:t>Indexes on trades:</w:t>
      </w:r>
    </w:p>
    <w:tbl>
      <w:tblPr>
        <w:tblStyle w:val="12"/>
        <w:tblW w:w="0" w:type="auto"/>
        <w:tblInd w:w="0" w:type="dxa"/>
        <w:tblLayout w:type="autofit"/>
        <w:tblCellMar>
          <w:top w:w="0" w:type="dxa"/>
          <w:left w:w="108" w:type="dxa"/>
          <w:bottom w:w="0" w:type="dxa"/>
          <w:right w:w="108" w:type="dxa"/>
        </w:tblCellMar>
      </w:tblPr>
      <w:tblGrid>
        <w:gridCol w:w="9360"/>
      </w:tblGrid>
      <w:tr w14:paraId="1161AE2D">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1475F2AC">
            <w:pPr>
              <w:spacing w:before="0" w:after="0" w:line="252" w:lineRule="auto"/>
            </w:pPr>
            <w:r>
              <w:rPr>
                <w:rFonts w:ascii="Consolas" w:hAnsi="Consolas"/>
                <w:color w:val="333333"/>
                <w:sz w:val="18"/>
              </w:rPr>
              <w:t>-- User's trade history (P&amp;L reports, tax reports)</w:t>
            </w:r>
            <w:r>
              <w:rPr>
                <w:rFonts w:ascii="Consolas" w:hAnsi="Consolas"/>
                <w:color w:val="333333"/>
                <w:sz w:val="18"/>
              </w:rPr>
              <w:br w:type="textWrapping"/>
            </w:r>
            <w:r>
              <w:rPr>
                <w:rFonts w:ascii="Consolas" w:hAnsi="Consolas"/>
                <w:color w:val="333333"/>
                <w:sz w:val="18"/>
              </w:rPr>
              <w:t>CREATE INDEX idx_trades_user_id</w:t>
            </w:r>
            <w:r>
              <w:rPr>
                <w:rFonts w:ascii="Consolas" w:hAnsi="Consolas"/>
                <w:color w:val="333333"/>
                <w:sz w:val="18"/>
              </w:rPr>
              <w:br w:type="textWrapping"/>
            </w:r>
            <w:r>
              <w:rPr>
                <w:rFonts w:ascii="Consolas" w:hAnsi="Consolas"/>
                <w:color w:val="333333"/>
                <w:sz w:val="18"/>
              </w:rPr>
              <w:t xml:space="preserve">    ON trades(user_id, traded_at DESC);</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All trades for a specific order (order detail screen)</w:t>
            </w:r>
            <w:r>
              <w:rPr>
                <w:rFonts w:ascii="Consolas" w:hAnsi="Consolas"/>
                <w:color w:val="333333"/>
                <w:sz w:val="18"/>
              </w:rPr>
              <w:br w:type="textWrapping"/>
            </w:r>
            <w:r>
              <w:rPr>
                <w:rFonts w:ascii="Consolas" w:hAnsi="Consolas"/>
                <w:color w:val="333333"/>
                <w:sz w:val="18"/>
              </w:rPr>
              <w:t>CREATE INDEX idx_trades_order_id</w:t>
            </w:r>
            <w:r>
              <w:rPr>
                <w:rFonts w:ascii="Consolas" w:hAnsi="Consolas"/>
                <w:color w:val="333333"/>
                <w:sz w:val="18"/>
              </w:rPr>
              <w:br w:type="textWrapping"/>
            </w:r>
            <w:r>
              <w:rPr>
                <w:rFonts w:ascii="Consolas" w:hAnsi="Consolas"/>
                <w:color w:val="333333"/>
                <w:sz w:val="18"/>
              </w:rPr>
              <w:t xml:space="preserve">    ON trades(order_id);</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Idempotency: prevent duplicate webhook processing</w:t>
            </w:r>
            <w:r>
              <w:rPr>
                <w:rFonts w:ascii="Consolas" w:hAnsi="Consolas"/>
                <w:color w:val="333333"/>
                <w:sz w:val="18"/>
              </w:rPr>
              <w:br w:type="textWrapping"/>
            </w:r>
            <w:r>
              <w:rPr>
                <w:rFonts w:ascii="Consolas" w:hAnsi="Consolas"/>
                <w:color w:val="333333"/>
                <w:sz w:val="18"/>
              </w:rPr>
              <w:t>CREATE UNIQUE INDEX idx_trades_broker_trade_id</w:t>
            </w:r>
            <w:r>
              <w:rPr>
                <w:rFonts w:ascii="Consolas" w:hAnsi="Consolas"/>
                <w:color w:val="333333"/>
                <w:sz w:val="18"/>
              </w:rPr>
              <w:br w:type="textWrapping"/>
            </w:r>
            <w:r>
              <w:rPr>
                <w:rFonts w:ascii="Consolas" w:hAnsi="Consolas"/>
                <w:color w:val="333333"/>
                <w:sz w:val="18"/>
              </w:rPr>
              <w:t xml:space="preserve">    ON trades(broker_trade_id)</w:t>
            </w:r>
            <w:r>
              <w:rPr>
                <w:rFonts w:ascii="Consolas" w:hAnsi="Consolas"/>
                <w:color w:val="333333"/>
                <w:sz w:val="18"/>
              </w:rPr>
              <w:br w:type="textWrapping"/>
            </w:r>
            <w:r>
              <w:rPr>
                <w:rFonts w:ascii="Consolas" w:hAnsi="Consolas"/>
                <w:color w:val="333333"/>
                <w:sz w:val="18"/>
              </w:rPr>
              <w:t xml:space="preserve">    WHERE broker_trade_id IS NOT NULL;</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Tax report: STCG vs LTCG calculation</w:t>
            </w:r>
            <w:r>
              <w:rPr>
                <w:rFonts w:ascii="Consolas" w:hAnsi="Consolas"/>
                <w:color w:val="333333"/>
                <w:sz w:val="18"/>
              </w:rPr>
              <w:br w:type="textWrapping"/>
            </w:r>
            <w:r>
              <w:rPr>
                <w:rFonts w:ascii="Consolas" w:hAnsi="Consolas"/>
                <w:color w:val="333333"/>
                <w:sz w:val="18"/>
              </w:rPr>
              <w:t>CREATE INDEX idx_trades_user_symbol_date</w:t>
            </w:r>
            <w:r>
              <w:rPr>
                <w:rFonts w:ascii="Consolas" w:hAnsi="Consolas"/>
                <w:color w:val="333333"/>
                <w:sz w:val="18"/>
              </w:rPr>
              <w:br w:type="textWrapping"/>
            </w:r>
            <w:r>
              <w:rPr>
                <w:rFonts w:ascii="Consolas" w:hAnsi="Consolas"/>
                <w:color w:val="333333"/>
                <w:sz w:val="18"/>
              </w:rPr>
              <w:t xml:space="preserve">    ON trades(user_id, symbol, traded_at)</w:t>
            </w:r>
            <w:r>
              <w:rPr>
                <w:rFonts w:ascii="Consolas" w:hAnsi="Consolas"/>
                <w:color w:val="333333"/>
                <w:sz w:val="18"/>
              </w:rPr>
              <w:br w:type="textWrapping"/>
            </w:r>
            <w:r>
              <w:rPr>
                <w:rFonts w:ascii="Consolas" w:hAnsi="Consolas"/>
                <w:color w:val="333333"/>
                <w:sz w:val="18"/>
              </w:rPr>
              <w:t xml:space="preserve">    WHERE is_paper = false;</w:t>
            </w:r>
          </w:p>
        </w:tc>
      </w:tr>
    </w:tbl>
    <w:p w14:paraId="06004D79">
      <w:pPr>
        <w:spacing w:before="0" w:after="160"/>
      </w:pPr>
    </w:p>
    <w:p w14:paraId="7F16E4D2">
      <w:pPr>
        <w:spacing w:before="240" w:after="240"/>
        <w:jc w:val="center"/>
      </w:pPr>
      <w:r>
        <w:rPr>
          <w:color w:val="DDDDDD"/>
        </w:rPr>
        <w:t>____________________________________________________</w:t>
      </w:r>
    </w:p>
    <w:p w14:paraId="6EE9DE9C">
      <w:pPr>
        <w:keepNext/>
        <w:spacing w:before="200" w:after="80"/>
      </w:pPr>
      <w:r>
        <w:rPr>
          <w:rFonts w:ascii="Arial" w:hAnsi="Arial"/>
          <w:b/>
          <w:color w:val="333333"/>
          <w:sz w:val="22"/>
        </w:rPr>
        <w:t>TABLE 7: ledger</w:t>
      </w:r>
    </w:p>
    <w:p w14:paraId="4DB88011">
      <w:pPr>
        <w:spacing w:before="0" w:after="120" w:line="276" w:lineRule="auto"/>
      </w:pPr>
      <w:r>
        <w:rPr>
          <w:rFonts w:ascii="Calibri" w:hAnsi="Calibri"/>
          <w:sz w:val="22"/>
        </w:rPr>
        <w:t>This table records every single rupee that moves for every user. It is append-only — you NEVER update or delete a row. This is your complete financial audit trail required by SEBI.</w:t>
      </w:r>
    </w:p>
    <w:tbl>
      <w:tblPr>
        <w:tblStyle w:val="12"/>
        <w:tblW w:w="0" w:type="auto"/>
        <w:tblInd w:w="0" w:type="dxa"/>
        <w:tblLayout w:type="autofit"/>
        <w:tblCellMar>
          <w:top w:w="0" w:type="dxa"/>
          <w:left w:w="108" w:type="dxa"/>
          <w:bottom w:w="0" w:type="dxa"/>
          <w:right w:w="108" w:type="dxa"/>
        </w:tblCellMar>
      </w:tblPr>
      <w:tblGrid>
        <w:gridCol w:w="9360"/>
      </w:tblGrid>
      <w:tr w14:paraId="22CF28AF">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3F7B239">
            <w:pPr>
              <w:spacing w:before="0" w:after="0" w:line="252" w:lineRule="auto"/>
            </w:pPr>
            <w:r>
              <w:rPr>
                <w:rFonts w:ascii="Consolas" w:hAnsi="Consolas"/>
                <w:color w:val="333333"/>
                <w:sz w:val="18"/>
              </w:rPr>
              <w:t>CREATE TYPE transaction_type AS ENUM ('CREDIT', 'DEBIT');</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ledger (</w:t>
            </w:r>
            <w:r>
              <w:rPr>
                <w:rFonts w:ascii="Consolas" w:hAnsi="Consolas"/>
                <w:color w:val="333333"/>
                <w:sz w:val="18"/>
              </w:rPr>
              <w:br w:type="textWrapping"/>
            </w:r>
            <w:r>
              <w:rPr>
                <w:rFonts w:ascii="Consolas" w:hAnsi="Consolas"/>
                <w:color w:val="333333"/>
                <w:sz w:val="18"/>
              </w:rPr>
              <w:t xml:space="preserve">    id              BIGSERIAL           PRIMARY KEY,</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type            transaction_type    NOT NULL,</w:t>
            </w:r>
            <w:r>
              <w:rPr>
                <w:rFonts w:ascii="Consolas" w:hAnsi="Consolas"/>
                <w:color w:val="333333"/>
                <w:sz w:val="18"/>
              </w:rPr>
              <w:br w:type="textWrapping"/>
            </w:r>
            <w:r>
              <w:rPr>
                <w:rFonts w:ascii="Consolas" w:hAnsi="Consolas"/>
                <w:color w:val="333333"/>
                <w:sz w:val="18"/>
              </w:rPr>
              <w:t xml:space="preserve">    amount          NUMERIC(14,2)       NOT NULL CHECK (amount &gt; 0),</w:t>
            </w:r>
            <w:r>
              <w:rPr>
                <w:rFonts w:ascii="Consolas" w:hAnsi="Consolas"/>
                <w:color w:val="333333"/>
                <w:sz w:val="18"/>
              </w:rPr>
              <w:br w:type="textWrapping"/>
            </w:r>
            <w:r>
              <w:rPr>
                <w:rFonts w:ascii="Consolas" w:hAnsi="Consolas"/>
                <w:color w:val="333333"/>
                <w:sz w:val="18"/>
              </w:rPr>
              <w:t xml:space="preserve">    balance_after   NUMERIC(14,2)       NOT NULL,</w:t>
            </w:r>
            <w:r>
              <w:rPr>
                <w:rFonts w:ascii="Consolas" w:hAnsi="Consolas"/>
                <w:color w:val="333333"/>
                <w:sz w:val="18"/>
              </w:rPr>
              <w:br w:type="textWrapping"/>
            </w:r>
            <w:r>
              <w:rPr>
                <w:rFonts w:ascii="Consolas" w:hAnsi="Consolas"/>
                <w:color w:val="333333"/>
                <w:sz w:val="18"/>
              </w:rPr>
              <w:t xml:space="preserve">    description     VARCHAR(200)        NOT NULL,</w:t>
            </w:r>
            <w:r>
              <w:rPr>
                <w:rFonts w:ascii="Consolas" w:hAnsi="Consolas"/>
                <w:color w:val="333333"/>
                <w:sz w:val="18"/>
              </w:rPr>
              <w:br w:type="textWrapping"/>
            </w:r>
            <w:r>
              <w:rPr>
                <w:rFonts w:ascii="Consolas" w:hAnsi="Consolas"/>
                <w:color w:val="333333"/>
                <w:sz w:val="18"/>
              </w:rPr>
              <w:t xml:space="preserve">    ref_type        VARCHAR(30),</w:t>
            </w:r>
            <w:r>
              <w:rPr>
                <w:rFonts w:ascii="Consolas" w:hAnsi="Consolas"/>
                <w:color w:val="333333"/>
                <w:sz w:val="18"/>
              </w:rPr>
              <w:br w:type="textWrapping"/>
            </w:r>
            <w:r>
              <w:rPr>
                <w:rFonts w:ascii="Consolas" w:hAnsi="Consolas"/>
                <w:color w:val="333333"/>
                <w:sz w:val="18"/>
              </w:rPr>
              <w:t xml:space="preserve">    ref_id          UUID,</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w:t>
            </w:r>
          </w:p>
        </w:tc>
      </w:tr>
    </w:tbl>
    <w:p w14:paraId="4FAB7029">
      <w:pPr>
        <w:spacing w:before="0" w:after="160"/>
      </w:pPr>
    </w:p>
    <w:p w14:paraId="2C79E1BC">
      <w:pPr>
        <w:keepNext/>
        <w:spacing w:before="160" w:after="60"/>
      </w:pPr>
      <w:r>
        <w:rPr>
          <w:rFonts w:ascii="Arial" w:hAnsi="Arial"/>
          <w:b/>
          <w:i/>
          <w:color w:val="555555"/>
          <w:sz w:val="22"/>
        </w:rPr>
        <w:t>Column by column explanation:</w:t>
      </w:r>
    </w:p>
    <w:p w14:paraId="44BE61A6">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BIGSERIAL not UUID. For a ledger table, sequential integer IDs are better. They preserve insertion order, are smaller, and make it obvious if a row is missing in a sequence.</w:t>
      </w:r>
    </w:p>
    <w:p w14:paraId="05E834F1">
      <w:pPr>
        <w:pStyle w:val="23"/>
        <w:spacing w:before="0" w:after="60"/>
      </w:pPr>
      <w:r>
        <w:rPr>
          <w:rFonts w:ascii="Calibri" w:hAnsi="Calibri"/>
          <w:sz w:val="22"/>
        </w:rPr>
        <w:t xml:space="preserve">  </w:t>
      </w:r>
      <w:r>
        <w:rPr>
          <w:rFonts w:ascii="Calibri" w:hAnsi="Calibri"/>
          <w:b/>
          <w:sz w:val="22"/>
        </w:rPr>
        <w:t>type</w:t>
      </w:r>
      <w:r>
        <w:rPr>
          <w:rFonts w:ascii="Calibri" w:hAnsi="Calibri"/>
          <w:sz w:val="22"/>
        </w:rPr>
        <w:t xml:space="preserve"> — CREDIT means money came in. DEBIT means money went out. Amount is always positive — the type tells the direction. Never store negative amounts.</w:t>
      </w:r>
    </w:p>
    <w:p w14:paraId="75076459">
      <w:pPr>
        <w:pStyle w:val="23"/>
        <w:spacing w:before="0" w:after="60"/>
      </w:pPr>
      <w:r>
        <w:rPr>
          <w:rFonts w:ascii="Calibri" w:hAnsi="Calibri"/>
          <w:sz w:val="22"/>
        </w:rPr>
        <w:t xml:space="preserve">  </w:t>
      </w:r>
      <w:r>
        <w:rPr>
          <w:rFonts w:ascii="Calibri" w:hAnsi="Calibri"/>
          <w:b/>
          <w:sz w:val="22"/>
        </w:rPr>
        <w:t>amount</w:t>
      </w:r>
      <w:r>
        <w:rPr>
          <w:rFonts w:ascii="Calibri" w:hAnsi="Calibri"/>
          <w:sz w:val="22"/>
        </w:rPr>
        <w:t xml:space="preserve"> — Always positive. CHECK (amount &gt; 0) enforces this. ₹5000 DEBIT means ₹5000 left the account.</w:t>
      </w:r>
    </w:p>
    <w:p w14:paraId="59978148">
      <w:pPr>
        <w:pStyle w:val="23"/>
        <w:spacing w:before="0" w:after="60"/>
      </w:pPr>
      <w:r>
        <w:rPr>
          <w:rFonts w:ascii="Calibri" w:hAnsi="Calibri"/>
          <w:sz w:val="22"/>
        </w:rPr>
        <w:t xml:space="preserve">  </w:t>
      </w:r>
      <w:r>
        <w:rPr>
          <w:rFonts w:ascii="Calibri" w:hAnsi="Calibri"/>
          <w:b/>
          <w:sz w:val="22"/>
        </w:rPr>
        <w:t>balance_after</w:t>
      </w:r>
      <w:r>
        <w:rPr>
          <w:rFonts w:ascii="Calibri" w:hAnsi="Calibri"/>
          <w:sz w:val="22"/>
        </w:rPr>
        <w:t xml:space="preserve"> — The user's balance after this entry was applied. Storing this is redundant (you could compute it by summing all rows) but it makes queries instant. To get current balance: SELECT balance_after FROM ledger WHERE user_id = ? ORDER BY id DESC LIMIT 1. One row read, instant.</w:t>
      </w:r>
    </w:p>
    <w:p w14:paraId="3EB34D77">
      <w:pPr>
        <w:pStyle w:val="23"/>
        <w:spacing w:before="0" w:after="60"/>
      </w:pPr>
      <w:r>
        <w:rPr>
          <w:rFonts w:ascii="Calibri" w:hAnsi="Calibri"/>
          <w:sz w:val="22"/>
        </w:rPr>
        <w:t xml:space="preserve">  </w:t>
      </w:r>
      <w:r>
        <w:rPr>
          <w:rFonts w:ascii="Calibri" w:hAnsi="Calibri"/>
          <w:b/>
          <w:sz w:val="22"/>
        </w:rPr>
        <w:t>description</w:t>
      </w:r>
      <w:r>
        <w:rPr>
          <w:rFonts w:ascii="Calibri" w:hAnsi="Calibri"/>
          <w:sz w:val="22"/>
        </w:rPr>
        <w:t xml:space="preserve"> — Human readable. Examples: 'Trade buy 10 RELIANCE', 'Fund added via UPI', 'Brokerage for order #ABC', 'SIP debit HDFC Top 100 Nov 2025'.</w:t>
      </w:r>
    </w:p>
    <w:p w14:paraId="28F10BF6">
      <w:pPr>
        <w:pStyle w:val="23"/>
        <w:spacing w:before="0" w:after="60"/>
      </w:pPr>
      <w:r>
        <w:rPr>
          <w:rFonts w:ascii="Calibri" w:hAnsi="Calibri"/>
          <w:sz w:val="22"/>
        </w:rPr>
        <w:t xml:space="preserve">  </w:t>
      </w:r>
      <w:r>
        <w:rPr>
          <w:rFonts w:ascii="Calibri" w:hAnsi="Calibri"/>
          <w:b/>
          <w:sz w:val="22"/>
        </w:rPr>
        <w:t>ref_type</w:t>
      </w:r>
      <w:r>
        <w:rPr>
          <w:rFonts w:ascii="Calibri" w:hAnsi="Calibri"/>
          <w:sz w:val="22"/>
        </w:rPr>
        <w:t xml:space="preserve"> — What type of thing caused this entry. Values: TRADE, FUND_ADD, WITHDRAWAL, BROKERAGE, SIP, MF_INVEST, MF_REDEEM, REFERRAL_BONUS.</w:t>
      </w:r>
    </w:p>
    <w:p w14:paraId="4313ABC4">
      <w:pPr>
        <w:pStyle w:val="23"/>
        <w:spacing w:before="0" w:after="60"/>
      </w:pPr>
      <w:r>
        <w:rPr>
          <w:rFonts w:ascii="Calibri" w:hAnsi="Calibri"/>
          <w:sz w:val="22"/>
        </w:rPr>
        <w:t xml:space="preserve">  </w:t>
      </w:r>
      <w:r>
        <w:rPr>
          <w:rFonts w:ascii="Calibri" w:hAnsi="Calibri"/>
          <w:b/>
          <w:sz w:val="22"/>
        </w:rPr>
        <w:t>ref_id</w:t>
      </w:r>
      <w:r>
        <w:rPr>
          <w:rFonts w:ascii="Calibri" w:hAnsi="Calibri"/>
          <w:sz w:val="22"/>
        </w:rPr>
        <w:t xml:space="preserve"> — The UUID of the related record. If ref_type is TRADE, ref_id is the trade.id. If ref_type is SIP, ref_id is the sip.id. Allows you to trace any ledger entry back to its source.</w:t>
      </w:r>
    </w:p>
    <w:p w14:paraId="4B11DD11">
      <w:pPr>
        <w:keepNext/>
        <w:spacing w:before="160" w:after="60"/>
      </w:pPr>
      <w:r>
        <w:rPr>
          <w:rFonts w:ascii="Arial" w:hAnsi="Arial"/>
          <w:b/>
          <w:i/>
          <w:color w:val="555555"/>
          <w:sz w:val="22"/>
        </w:rPr>
        <w:t>CRITICAL RULES for this table:</w:t>
      </w:r>
    </w:p>
    <w:p w14:paraId="2BE1D63E">
      <w:pPr>
        <w:pStyle w:val="23"/>
        <w:spacing w:before="0" w:after="60"/>
      </w:pPr>
      <w:r>
        <w:rPr>
          <w:rFonts w:ascii="Calibri" w:hAnsi="Calibri"/>
          <w:sz w:val="22"/>
        </w:rPr>
        <w:t xml:space="preserve">  </w:t>
      </w:r>
      <w:r>
        <w:rPr>
          <w:rFonts w:ascii="Calibri" w:hAnsi="Calibri"/>
          <w:b/>
          <w:sz w:val="22"/>
        </w:rPr>
        <w:t>Rule 1</w:t>
      </w:r>
      <w:r>
        <w:rPr>
          <w:rFonts w:ascii="Calibri" w:hAnsi="Calibri"/>
          <w:sz w:val="22"/>
        </w:rPr>
        <w:t xml:space="preserve"> — </w:t>
      </w:r>
      <w:r>
        <w:rPr>
          <w:rFonts w:ascii="Calibri" w:hAnsi="Calibri"/>
          <w:b/>
          <w:sz w:val="22"/>
        </w:rPr>
        <w:t>NEVER UPDATE any row.</w:t>
      </w:r>
      <w:r>
        <w:rPr>
          <w:rFonts w:ascii="Calibri" w:hAnsi="Calibri"/>
          <w:sz w:val="22"/>
        </w:rPr>
        <w:t xml:space="preserve"> If you made a mistake, add a correction row. Example: if you accidentally debited ₹5000 too much, add a CREDIT row for ₹5000 with description 'Correction for ledger entry #456'.</w:t>
      </w:r>
    </w:p>
    <w:p w14:paraId="479E09A6">
      <w:pPr>
        <w:pStyle w:val="23"/>
        <w:spacing w:before="0" w:after="60"/>
      </w:pPr>
      <w:r>
        <w:rPr>
          <w:rFonts w:ascii="Calibri" w:hAnsi="Calibri"/>
          <w:sz w:val="22"/>
        </w:rPr>
        <w:t xml:space="preserve">  </w:t>
      </w:r>
      <w:r>
        <w:rPr>
          <w:rFonts w:ascii="Calibri" w:hAnsi="Calibri"/>
          <w:b/>
          <w:sz w:val="22"/>
        </w:rPr>
        <w:t>Rule 2</w:t>
      </w:r>
      <w:r>
        <w:rPr>
          <w:rFonts w:ascii="Calibri" w:hAnsi="Calibri"/>
          <w:sz w:val="22"/>
        </w:rPr>
        <w:t xml:space="preserve"> — </w:t>
      </w:r>
      <w:r>
        <w:rPr>
          <w:rFonts w:ascii="Calibri" w:hAnsi="Calibri"/>
          <w:b/>
          <w:sz w:val="22"/>
        </w:rPr>
        <w:t>NEVER DELETE any row. Ever.</w:t>
      </w:r>
      <w:r>
        <w:rPr>
          <w:rFonts w:ascii="Calibri" w:hAnsi="Calibri"/>
          <w:sz w:val="22"/>
        </w:rPr>
        <w:t xml:space="preserve"> SEBI requires 5-year retention of all financial records.</w:t>
      </w:r>
    </w:p>
    <w:p w14:paraId="0E1D8DFA">
      <w:pPr>
        <w:pStyle w:val="23"/>
        <w:spacing w:before="0" w:after="60"/>
      </w:pPr>
      <w:r>
        <w:rPr>
          <w:rFonts w:ascii="Calibri" w:hAnsi="Calibri"/>
          <w:sz w:val="22"/>
        </w:rPr>
        <w:t xml:space="preserve">  </w:t>
      </w:r>
      <w:r>
        <w:rPr>
          <w:rFonts w:ascii="Calibri" w:hAnsi="Calibri"/>
          <w:b/>
          <w:sz w:val="22"/>
        </w:rPr>
        <w:t>Rule 3</w:t>
      </w:r>
      <w:r>
        <w:rPr>
          <w:rFonts w:ascii="Calibri" w:hAnsi="Calibri"/>
          <w:sz w:val="22"/>
        </w:rPr>
        <w:t xml:space="preserve"> — </w:t>
      </w:r>
      <w:r>
        <w:rPr>
          <w:rFonts w:ascii="Calibri" w:hAnsi="Calibri"/>
          <w:b/>
          <w:sz w:val="22"/>
        </w:rPr>
        <w:t>Only one process writes at a time per user.</w:t>
      </w:r>
      <w:r>
        <w:rPr>
          <w:rFonts w:ascii="Calibri" w:hAnsi="Calibri"/>
          <w:sz w:val="22"/>
        </w:rPr>
        <w:t xml:space="preserve"> Use SELECT FOR UPDATE on the user's last ledger row when starting a write transaction. This prevents two simultaneous deposits from creating incorrect balance_after values.</w:t>
      </w:r>
    </w:p>
    <w:p w14:paraId="4917577F">
      <w:pPr>
        <w:keepNext/>
        <w:spacing w:before="160" w:after="60"/>
      </w:pPr>
      <w:r>
        <w:rPr>
          <w:rFonts w:ascii="Arial" w:hAnsi="Arial"/>
          <w:b/>
          <w:i/>
          <w:color w:val="555555"/>
          <w:sz w:val="22"/>
        </w:rPr>
        <w:t>Ledger entry examples for every scenario:</w:t>
      </w:r>
    </w:p>
    <w:p w14:paraId="485FD800">
      <w:pPr>
        <w:pStyle w:val="23"/>
        <w:spacing w:before="0" w:after="60"/>
      </w:pPr>
      <w:r>
        <w:rPr>
          <w:rFonts w:ascii="Calibri" w:hAnsi="Calibri"/>
          <w:sz w:val="22"/>
        </w:rPr>
        <w:t xml:space="preserve">  </w:t>
      </w:r>
      <w:r>
        <w:rPr>
          <w:rFonts w:ascii="Calibri" w:hAnsi="Calibri"/>
          <w:b/>
          <w:sz w:val="22"/>
        </w:rPr>
        <w:t>When user adds ₹10,000 via UPI:</w:t>
      </w:r>
    </w:p>
    <w:p w14:paraId="7D935F17">
      <w:pPr>
        <w:spacing w:before="0" w:after="120" w:line="276" w:lineRule="auto"/>
      </w:pPr>
      <w:r>
        <w:rPr>
          <w:rFonts w:ascii="Calibri" w:hAnsi="Calibri"/>
          <w:sz w:val="22"/>
        </w:rPr>
        <w:t xml:space="preserve">    </w:t>
      </w:r>
      <w:r>
        <w:rPr>
          <w:rFonts w:ascii="Consolas" w:hAnsi="Consolas"/>
          <w:color w:val="7A1B1B"/>
          <w:sz w:val="19"/>
        </w:rPr>
        <w:t>type: CREDIT, amount: 10000, balance_after: 10000, description: "Fund added via UPI - UTR 123456", ref_type: FUND_ADD, ref_id: payment_id</w:t>
      </w:r>
    </w:p>
    <w:p w14:paraId="14080B72">
      <w:pPr>
        <w:pStyle w:val="23"/>
        <w:spacing w:before="0" w:after="60"/>
      </w:pPr>
      <w:r>
        <w:rPr>
          <w:rFonts w:ascii="Calibri" w:hAnsi="Calibri"/>
          <w:sz w:val="22"/>
        </w:rPr>
        <w:t xml:space="preserve">  </w:t>
      </w:r>
      <w:r>
        <w:rPr>
          <w:rFonts w:ascii="Calibri" w:hAnsi="Calibri"/>
          <w:b/>
          <w:sz w:val="22"/>
        </w:rPr>
        <w:t>When user buys 5 RELIANCE at ₹2952:</w:t>
      </w:r>
    </w:p>
    <w:p w14:paraId="15DD7E48">
      <w:pPr>
        <w:spacing w:before="0" w:after="120" w:line="276" w:lineRule="auto"/>
      </w:pPr>
      <w:r>
        <w:rPr>
          <w:rFonts w:ascii="Calibri" w:hAnsi="Calibri"/>
          <w:sz w:val="22"/>
        </w:rPr>
        <w:t xml:space="preserve">    </w:t>
      </w:r>
      <w:r>
        <w:rPr>
          <w:rFonts w:ascii="Consolas" w:hAnsi="Consolas"/>
          <w:color w:val="7A1B1B"/>
          <w:sz w:val="19"/>
        </w:rPr>
        <w:t>type: DEBIT, amount: 14760, balance_after: 240, description: "Trade buy 5 NSE:RELIANCE at ₹2952", ref_type: TRADE, ref_id: trade_id</w:t>
      </w:r>
    </w:p>
    <w:p w14:paraId="3AE04073">
      <w:pPr>
        <w:pStyle w:val="23"/>
        <w:spacing w:before="0" w:after="60"/>
      </w:pPr>
      <w:r>
        <w:rPr>
          <w:rFonts w:ascii="Calibri" w:hAnsi="Calibri"/>
          <w:sz w:val="22"/>
        </w:rPr>
        <w:t xml:space="preserve">  </w:t>
      </w:r>
      <w:r>
        <w:rPr>
          <w:rFonts w:ascii="Calibri" w:hAnsi="Calibri"/>
          <w:b/>
          <w:sz w:val="22"/>
        </w:rPr>
        <w:t>When user pays brokerage:</w:t>
      </w:r>
    </w:p>
    <w:p w14:paraId="3807CEE6">
      <w:pPr>
        <w:spacing w:before="0" w:after="120" w:line="276" w:lineRule="auto"/>
      </w:pPr>
      <w:r>
        <w:rPr>
          <w:rFonts w:ascii="Calibri" w:hAnsi="Calibri"/>
          <w:sz w:val="22"/>
        </w:rPr>
        <w:t xml:space="preserve">    </w:t>
      </w:r>
      <w:r>
        <w:rPr>
          <w:rFonts w:ascii="Consolas" w:hAnsi="Consolas"/>
          <w:color w:val="7A1B1B"/>
          <w:sz w:val="19"/>
        </w:rPr>
        <w:t>type: DEBIT, amount: 20, balance_after: 220, description: "Brokerage for order ORD-ABC", ref_type: BROKERAGE, ref_id: order_id</w:t>
      </w:r>
    </w:p>
    <w:p w14:paraId="1FDCC957">
      <w:pPr>
        <w:pStyle w:val="23"/>
        <w:spacing w:before="0" w:after="60"/>
      </w:pPr>
      <w:r>
        <w:rPr>
          <w:rFonts w:ascii="Calibri" w:hAnsi="Calibri"/>
          <w:sz w:val="22"/>
        </w:rPr>
        <w:t xml:space="preserve">  </w:t>
      </w:r>
      <w:r>
        <w:rPr>
          <w:rFonts w:ascii="Calibri" w:hAnsi="Calibri"/>
          <w:b/>
          <w:sz w:val="22"/>
        </w:rPr>
        <w:t>When user sells 5 RELIANCE at ₹3000:</w:t>
      </w:r>
    </w:p>
    <w:p w14:paraId="79E2657D">
      <w:pPr>
        <w:spacing w:before="0" w:after="120" w:line="276" w:lineRule="auto"/>
      </w:pPr>
      <w:r>
        <w:rPr>
          <w:rFonts w:ascii="Calibri" w:hAnsi="Calibri"/>
          <w:sz w:val="22"/>
        </w:rPr>
        <w:t xml:space="preserve">    </w:t>
      </w:r>
      <w:r>
        <w:rPr>
          <w:rFonts w:ascii="Consolas" w:hAnsi="Consolas"/>
          <w:color w:val="7A1B1B"/>
          <w:sz w:val="19"/>
        </w:rPr>
        <w:t>type: CREDIT, amount: 15000, balance_after: 15220, description: "Trade sell 5 NSE:RELIANCE at ₹3000", ref_type: TRADE, ref_id: trade_id</w:t>
      </w:r>
    </w:p>
    <w:p w14:paraId="411D030A">
      <w:pPr>
        <w:keepNext/>
        <w:spacing w:before="160" w:after="60"/>
      </w:pPr>
      <w:r>
        <w:rPr>
          <w:rFonts w:ascii="Arial" w:hAnsi="Arial"/>
          <w:b/>
          <w:i/>
          <w:color w:val="555555"/>
          <w:sz w:val="22"/>
        </w:rPr>
        <w:t>Indexes on ledger:</w:t>
      </w:r>
    </w:p>
    <w:tbl>
      <w:tblPr>
        <w:tblStyle w:val="12"/>
        <w:tblW w:w="0" w:type="auto"/>
        <w:tblInd w:w="0" w:type="dxa"/>
        <w:tblLayout w:type="autofit"/>
        <w:tblCellMar>
          <w:top w:w="0" w:type="dxa"/>
          <w:left w:w="108" w:type="dxa"/>
          <w:bottom w:w="0" w:type="dxa"/>
          <w:right w:w="108" w:type="dxa"/>
        </w:tblCellMar>
      </w:tblPr>
      <w:tblGrid>
        <w:gridCol w:w="9360"/>
      </w:tblGrid>
      <w:tr w14:paraId="7C13B734">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596F20C">
            <w:pPr>
              <w:spacing w:before="0" w:after="0" w:line="252" w:lineRule="auto"/>
            </w:pPr>
            <w:r>
              <w:rPr>
                <w:rFonts w:ascii="Consolas" w:hAnsi="Consolas"/>
                <w:color w:val="333333"/>
                <w:sz w:val="18"/>
              </w:rPr>
              <w:t>-- Get current balance and recent transactions</w:t>
            </w:r>
            <w:r>
              <w:rPr>
                <w:rFonts w:ascii="Consolas" w:hAnsi="Consolas"/>
                <w:color w:val="333333"/>
                <w:sz w:val="18"/>
              </w:rPr>
              <w:br w:type="textWrapping"/>
            </w:r>
            <w:r>
              <w:rPr>
                <w:rFonts w:ascii="Consolas" w:hAnsi="Consolas"/>
                <w:color w:val="333333"/>
                <w:sz w:val="18"/>
              </w:rPr>
              <w:t>CREATE INDEX idx_ledger_user_id</w:t>
            </w:r>
            <w:r>
              <w:rPr>
                <w:rFonts w:ascii="Consolas" w:hAnsi="Consolas"/>
                <w:color w:val="333333"/>
                <w:sz w:val="18"/>
              </w:rPr>
              <w:br w:type="textWrapping"/>
            </w:r>
            <w:r>
              <w:rPr>
                <w:rFonts w:ascii="Consolas" w:hAnsi="Consolas"/>
                <w:color w:val="333333"/>
                <w:sz w:val="18"/>
              </w:rPr>
              <w:t xml:space="preserve">    ON ledger(user_id, id DESC);</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Trace a specific reference</w:t>
            </w:r>
            <w:r>
              <w:rPr>
                <w:rFonts w:ascii="Consolas" w:hAnsi="Consolas"/>
                <w:color w:val="333333"/>
                <w:sz w:val="18"/>
              </w:rPr>
              <w:br w:type="textWrapping"/>
            </w:r>
            <w:r>
              <w:rPr>
                <w:rFonts w:ascii="Consolas" w:hAnsi="Consolas"/>
                <w:color w:val="333333"/>
                <w:sz w:val="18"/>
              </w:rPr>
              <w:t>CREATE INDEX idx_ledger_ref</w:t>
            </w:r>
            <w:r>
              <w:rPr>
                <w:rFonts w:ascii="Consolas" w:hAnsi="Consolas"/>
                <w:color w:val="333333"/>
                <w:sz w:val="18"/>
              </w:rPr>
              <w:br w:type="textWrapping"/>
            </w:r>
            <w:r>
              <w:rPr>
                <w:rFonts w:ascii="Consolas" w:hAnsi="Consolas"/>
                <w:color w:val="333333"/>
                <w:sz w:val="18"/>
              </w:rPr>
              <w:t xml:space="preserve">    ON ledger(ref_type, ref_id)</w:t>
            </w:r>
            <w:r>
              <w:rPr>
                <w:rFonts w:ascii="Consolas" w:hAnsi="Consolas"/>
                <w:color w:val="333333"/>
                <w:sz w:val="18"/>
              </w:rPr>
              <w:br w:type="textWrapping"/>
            </w:r>
            <w:r>
              <w:rPr>
                <w:rFonts w:ascii="Consolas" w:hAnsi="Consolas"/>
                <w:color w:val="333333"/>
                <w:sz w:val="18"/>
              </w:rPr>
              <w:t xml:space="preserve">    WHERE ref_id IS NOT NULL;</w:t>
            </w:r>
          </w:p>
        </w:tc>
      </w:tr>
    </w:tbl>
    <w:p w14:paraId="3223367A">
      <w:pPr>
        <w:spacing w:before="0" w:after="160"/>
      </w:pPr>
    </w:p>
    <w:p w14:paraId="45CBAE81">
      <w:pPr>
        <w:spacing w:before="240" w:after="240"/>
        <w:jc w:val="center"/>
      </w:pPr>
      <w:r>
        <w:rPr>
          <w:color w:val="DDDDDD"/>
        </w:rPr>
        <w:t>____________________________________________________</w:t>
      </w:r>
    </w:p>
    <w:p w14:paraId="4DD79A34">
      <w:pPr>
        <w:keepNext/>
        <w:spacing w:before="200" w:after="80"/>
      </w:pPr>
      <w:r>
        <w:rPr>
          <w:rFonts w:ascii="Arial" w:hAnsi="Arial"/>
          <w:b/>
          <w:color w:val="333333"/>
          <w:sz w:val="22"/>
        </w:rPr>
        <w:t>TABLE 8: holdings</w:t>
      </w:r>
    </w:p>
    <w:p w14:paraId="75EA710F">
      <w:pPr>
        <w:spacing w:before="0" w:after="120" w:line="276" w:lineRule="auto"/>
      </w:pPr>
      <w:r>
        <w:rPr>
          <w:rFonts w:ascii="Calibri" w:hAnsi="Calibri"/>
          <w:sz w:val="22"/>
        </w:rPr>
        <w:t>Holdings is the current state of what a user owns right now. It is updated after every trade fill. One row per user per symbol per product type.</w:t>
      </w:r>
    </w:p>
    <w:tbl>
      <w:tblPr>
        <w:tblStyle w:val="12"/>
        <w:tblW w:w="0" w:type="auto"/>
        <w:tblInd w:w="0" w:type="dxa"/>
        <w:tblLayout w:type="autofit"/>
        <w:tblCellMar>
          <w:top w:w="0" w:type="dxa"/>
          <w:left w:w="108" w:type="dxa"/>
          <w:bottom w:w="0" w:type="dxa"/>
          <w:right w:w="108" w:type="dxa"/>
        </w:tblCellMar>
      </w:tblPr>
      <w:tblGrid>
        <w:gridCol w:w="9360"/>
      </w:tblGrid>
      <w:tr w14:paraId="0B8472EA">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298E2B78">
            <w:pPr>
              <w:spacing w:before="0" w:after="0" w:line="252" w:lineRule="auto"/>
            </w:pPr>
            <w:r>
              <w:rPr>
                <w:rFonts w:ascii="Consolas" w:hAnsi="Consolas"/>
                <w:color w:val="333333"/>
                <w:sz w:val="18"/>
              </w:rPr>
              <w:t>CREATE TABLE holdings (</w:t>
            </w:r>
            <w:r>
              <w:rPr>
                <w:rFonts w:ascii="Consolas" w:hAnsi="Consolas"/>
                <w:color w:val="333333"/>
                <w:sz w:val="18"/>
              </w:rPr>
              <w:br w:type="textWrapping"/>
            </w:r>
            <w:r>
              <w:rPr>
                <w:rFonts w:ascii="Consolas" w:hAnsi="Consolas"/>
                <w:color w:val="333333"/>
                <w:sz w:val="18"/>
              </w:rPr>
              <w:t xml:space="preserve">    id              UUID            PRIMARY KEY DEFAULT gen_random_uuid(),</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symbol          VARCHAR(30)     NOT NULL REFERENCES symbols(symbol),</w:t>
            </w:r>
            <w:r>
              <w:rPr>
                <w:rFonts w:ascii="Consolas" w:hAnsi="Consolas"/>
                <w:color w:val="333333"/>
                <w:sz w:val="18"/>
              </w:rPr>
              <w:br w:type="textWrapping"/>
            </w:r>
            <w:r>
              <w:rPr>
                <w:rFonts w:ascii="Consolas" w:hAnsi="Consolas"/>
                <w:color w:val="333333"/>
                <w:sz w:val="18"/>
              </w:rPr>
              <w:t xml:space="preserve">    quantity        INTEGER         NOT NULL DEFAULT 0 CHECK (quantity &gt;= 0),</w:t>
            </w:r>
            <w:r>
              <w:rPr>
                <w:rFonts w:ascii="Consolas" w:hAnsi="Consolas"/>
                <w:color w:val="333333"/>
                <w:sz w:val="18"/>
              </w:rPr>
              <w:br w:type="textWrapping"/>
            </w:r>
            <w:r>
              <w:rPr>
                <w:rFonts w:ascii="Consolas" w:hAnsi="Consolas"/>
                <w:color w:val="333333"/>
                <w:sz w:val="18"/>
              </w:rPr>
              <w:t xml:space="preserve">    avg_cost        NUMERIC(12,4)   NOT NULL,</w:t>
            </w:r>
            <w:r>
              <w:rPr>
                <w:rFonts w:ascii="Consolas" w:hAnsi="Consolas"/>
                <w:color w:val="333333"/>
                <w:sz w:val="18"/>
              </w:rPr>
              <w:br w:type="textWrapping"/>
            </w:r>
            <w:r>
              <w:rPr>
                <w:rFonts w:ascii="Consolas" w:hAnsi="Consolas"/>
                <w:color w:val="333333"/>
                <w:sz w:val="18"/>
              </w:rPr>
              <w:t xml:space="preserve">    total_invested  NUMERIC(14,2)   NOT NULL,</w:t>
            </w:r>
            <w:r>
              <w:rPr>
                <w:rFonts w:ascii="Consolas" w:hAnsi="Consolas"/>
                <w:color w:val="333333"/>
                <w:sz w:val="18"/>
              </w:rPr>
              <w:br w:type="textWrapping"/>
            </w:r>
            <w:r>
              <w:rPr>
                <w:rFonts w:ascii="Consolas" w:hAnsi="Consolas"/>
                <w:color w:val="333333"/>
                <w:sz w:val="18"/>
              </w:rPr>
              <w:t xml:space="preserve">    product         product_type    NOT NULL DEFAULT 'CNC',</w:t>
            </w:r>
            <w:r>
              <w:rPr>
                <w:rFonts w:ascii="Consolas" w:hAnsi="Consolas"/>
                <w:color w:val="333333"/>
                <w:sz w:val="18"/>
              </w:rPr>
              <w:br w:type="textWrapping"/>
            </w:r>
            <w:r>
              <w:rPr>
                <w:rFonts w:ascii="Consolas" w:hAnsi="Consolas"/>
                <w:color w:val="333333"/>
                <w:sz w:val="18"/>
              </w:rPr>
              <w:t xml:space="preserve">    is_paper        BOOLEAN         NOT NULL DEFAULT false,</w:t>
            </w:r>
            <w:r>
              <w:rPr>
                <w:rFonts w:ascii="Consolas" w:hAnsi="Consolas"/>
                <w:color w:val="333333"/>
                <w:sz w:val="18"/>
              </w:rPr>
              <w:br w:type="textWrapping"/>
            </w:r>
            <w:r>
              <w:rPr>
                <w:rFonts w:ascii="Consolas" w:hAnsi="Consolas"/>
                <w:color w:val="333333"/>
                <w:sz w:val="18"/>
              </w:rPr>
              <w:t xml:space="preserve">    first_bought_at TIMESTAMPTZ     NOT NULL,</w:t>
            </w:r>
            <w:r>
              <w:rPr>
                <w:rFonts w:ascii="Consolas" w:hAnsi="Consolas"/>
                <w:color w:val="333333"/>
                <w:sz w:val="18"/>
              </w:rPr>
              <w:br w:type="textWrapping"/>
            </w:r>
            <w:r>
              <w:rPr>
                <w:rFonts w:ascii="Consolas" w:hAnsi="Consolas"/>
                <w:color w:val="333333"/>
                <w:sz w:val="18"/>
              </w:rPr>
              <w:t xml:space="preserve">    updated_at      TIMESTAMPTZ     NOT NULL DEFAULT NOW(),</w:t>
            </w:r>
            <w:r>
              <w:rPr>
                <w:rFonts w:ascii="Consolas" w:hAnsi="Consolas"/>
                <w:color w:val="333333"/>
                <w:sz w:val="18"/>
              </w:rPr>
              <w:br w:type="textWrapping"/>
            </w:r>
            <w:r>
              <w:rPr>
                <w:rFonts w:ascii="Consolas" w:hAnsi="Consolas"/>
                <w:color w:val="333333"/>
                <w:sz w:val="18"/>
              </w:rPr>
              <w:t xml:space="preserve">    CONSTRAINT uq_holdings_user_symbol        UNIQUE (user_id, symbol, product, is_paper)</w:t>
            </w:r>
            <w:r>
              <w:rPr>
                <w:rFonts w:ascii="Consolas" w:hAnsi="Consolas"/>
                <w:color w:val="333333"/>
                <w:sz w:val="18"/>
              </w:rPr>
              <w:br w:type="textWrapping"/>
            </w:r>
            <w:r>
              <w:rPr>
                <w:rFonts w:ascii="Consolas" w:hAnsi="Consolas"/>
                <w:color w:val="333333"/>
                <w:sz w:val="18"/>
              </w:rPr>
              <w:t>);</w:t>
            </w:r>
          </w:p>
        </w:tc>
      </w:tr>
    </w:tbl>
    <w:p w14:paraId="716CB38F">
      <w:pPr>
        <w:spacing w:before="0" w:after="160"/>
      </w:pPr>
    </w:p>
    <w:p w14:paraId="027DB723">
      <w:pPr>
        <w:keepNext/>
        <w:spacing w:before="160" w:after="60"/>
      </w:pPr>
      <w:r>
        <w:rPr>
          <w:rFonts w:ascii="Arial" w:hAnsi="Arial"/>
          <w:b/>
          <w:i/>
          <w:color w:val="555555"/>
          <w:sz w:val="22"/>
        </w:rPr>
        <w:t>Column by column explanation:</w:t>
      </w:r>
    </w:p>
    <w:p w14:paraId="0BED7E97">
      <w:pPr>
        <w:pStyle w:val="23"/>
        <w:spacing w:before="0" w:after="60"/>
      </w:pPr>
      <w:r>
        <w:rPr>
          <w:rFonts w:ascii="Calibri" w:hAnsi="Calibri"/>
          <w:sz w:val="22"/>
        </w:rPr>
        <w:t xml:space="preserve">  </w:t>
      </w:r>
      <w:r>
        <w:rPr>
          <w:rFonts w:ascii="Calibri" w:hAnsi="Calibri"/>
          <w:b/>
          <w:sz w:val="22"/>
        </w:rPr>
        <w:t>quantity</w:t>
      </w:r>
      <w:r>
        <w:rPr>
          <w:rFonts w:ascii="Calibri" w:hAnsi="Calibri"/>
          <w:sz w:val="22"/>
        </w:rPr>
        <w:t xml:space="preserve"> — Current shares held. CHECK (quantity &gt;= 0) allows zero but not negative. When user sells all shares, quantity becomes 0 but the row is NOT deleted. You need the history.</w:t>
      </w:r>
    </w:p>
    <w:p w14:paraId="22D519E3">
      <w:pPr>
        <w:pStyle w:val="23"/>
        <w:spacing w:before="0" w:after="60"/>
      </w:pPr>
      <w:r>
        <w:rPr>
          <w:rFonts w:ascii="Calibri" w:hAnsi="Calibri"/>
          <w:sz w:val="22"/>
        </w:rPr>
        <w:t xml:space="preserve">  </w:t>
      </w:r>
      <w:r>
        <w:rPr>
          <w:rFonts w:ascii="Calibri" w:hAnsi="Calibri"/>
          <w:b/>
          <w:sz w:val="22"/>
        </w:rPr>
        <w:t>avg_cost</w:t>
      </w:r>
      <w:r>
        <w:rPr>
          <w:rFonts w:ascii="Calibri" w:hAnsi="Calibri"/>
          <w:sz w:val="22"/>
        </w:rPr>
        <w:t xml:space="preserve"> — Weighted average buy price. The formula when buying more: new_avg_cost = ((old_qty </w:t>
      </w:r>
      <w:r>
        <w:rPr>
          <w:rFonts w:ascii="Calibri" w:hAnsi="Calibri"/>
          <w:i/>
          <w:sz w:val="22"/>
        </w:rPr>
        <w:t xml:space="preserve"> old_avg_cost) + (fill_qty </w:t>
      </w:r>
      <w:r>
        <w:rPr>
          <w:rFonts w:ascii="Calibri" w:hAnsi="Calibri"/>
          <w:sz w:val="22"/>
        </w:rPr>
        <w:t xml:space="preserve"> fill_price)) / (old_qty + fill_qty). When selling, avg_cost does NOT change — you only reduce quantity.</w:t>
      </w:r>
    </w:p>
    <w:p w14:paraId="7D22CC4A">
      <w:pPr>
        <w:pStyle w:val="23"/>
        <w:spacing w:before="0" w:after="60"/>
      </w:pPr>
      <w:r>
        <w:rPr>
          <w:rFonts w:ascii="Calibri" w:hAnsi="Calibri"/>
          <w:sz w:val="22"/>
        </w:rPr>
        <w:t xml:space="preserve">  </w:t>
      </w:r>
      <w:r>
        <w:rPr>
          <w:rFonts w:ascii="Calibri" w:hAnsi="Calibri"/>
          <w:b/>
          <w:sz w:val="22"/>
        </w:rPr>
        <w:t>total_invested</w:t>
      </w:r>
      <w:r>
        <w:rPr>
          <w:rFonts w:ascii="Calibri" w:hAnsi="Calibri"/>
          <w:sz w:val="22"/>
        </w:rPr>
        <w:t xml:space="preserve"> — quantity * avg_cost. Stored for fast portfolio value queries. Updated on every fill.</w:t>
      </w:r>
    </w:p>
    <w:p w14:paraId="106397B3">
      <w:pPr>
        <w:pStyle w:val="23"/>
        <w:spacing w:before="0" w:after="60"/>
      </w:pPr>
      <w:r>
        <w:rPr>
          <w:rFonts w:ascii="Calibri" w:hAnsi="Calibri"/>
          <w:sz w:val="22"/>
        </w:rPr>
        <w:t xml:space="preserve">  </w:t>
      </w:r>
      <w:r>
        <w:rPr>
          <w:rFonts w:ascii="Calibri" w:hAnsi="Calibri"/>
          <w:b/>
          <w:sz w:val="22"/>
        </w:rPr>
        <w:t>first_bought_at</w:t>
      </w:r>
      <w:r>
        <w:rPr>
          <w:rFonts w:ascii="Calibri" w:hAnsi="Calibri"/>
          <w:sz w:val="22"/>
        </w:rPr>
        <w:t xml:space="preserve"> — When the user first bought this stock. Critical for STCG vs LTCG tax calculation. Held less than 1 year = STCG at 15%. Held more than 1 year = LTCG at 10%.</w:t>
      </w:r>
    </w:p>
    <w:p w14:paraId="70BC8CE3">
      <w:pPr>
        <w:spacing w:before="80" w:after="80"/>
        <w:ind w:left="576"/>
      </w:pPr>
      <w:r>
        <w:rPr>
          <w:rFonts w:ascii="Calibri" w:hAnsi="Calibri"/>
          <w:i/>
          <w:color w:val="666666"/>
          <w:sz w:val="21"/>
        </w:rPr>
        <w:t>[!IMPORTANT]</w:t>
      </w:r>
    </w:p>
    <w:p w14:paraId="2A4F3263">
      <w:pPr>
        <w:spacing w:before="80" w:after="80"/>
        <w:ind w:left="576"/>
      </w:pPr>
      <w:r>
        <w:rPr>
          <w:rFonts w:ascii="Calibri" w:hAnsi="Calibri"/>
          <w:i/>
          <w:color w:val="666666"/>
          <w:sz w:val="21"/>
        </w:rPr>
        <w:t>The UNIQUE constraint on (user_id, symbol, product, is_paper) is the most important thing here. It means there is exactly one row per user-symbol combination. All buys and sells for that combination UPSERT into the same row. This is why you use INSERT ... ON CONFLICT DO UPDATE, never plain INSERT.</w:t>
      </w:r>
    </w:p>
    <w:p w14:paraId="3C11B3D2">
      <w:pPr>
        <w:keepNext/>
        <w:spacing w:before="160" w:after="60"/>
      </w:pPr>
      <w:r>
        <w:rPr>
          <w:rFonts w:ascii="Arial" w:hAnsi="Arial"/>
          <w:b/>
          <w:i/>
          <w:color w:val="555555"/>
          <w:sz w:val="22"/>
        </w:rPr>
        <w:t>How to UPSERT on every fill (Buy Scenario):</w:t>
      </w:r>
    </w:p>
    <w:tbl>
      <w:tblPr>
        <w:tblStyle w:val="12"/>
        <w:tblW w:w="0" w:type="auto"/>
        <w:tblInd w:w="0" w:type="dxa"/>
        <w:tblLayout w:type="autofit"/>
        <w:tblCellMar>
          <w:top w:w="0" w:type="dxa"/>
          <w:left w:w="108" w:type="dxa"/>
          <w:bottom w:w="0" w:type="dxa"/>
          <w:right w:w="108" w:type="dxa"/>
        </w:tblCellMar>
      </w:tblPr>
      <w:tblGrid>
        <w:gridCol w:w="9360"/>
      </w:tblGrid>
      <w:tr w14:paraId="261AF77A">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1F6AF0B">
            <w:pPr>
              <w:spacing w:before="0" w:after="0" w:line="252" w:lineRule="auto"/>
            </w:pPr>
            <w:r>
              <w:rPr>
                <w:rFonts w:ascii="Consolas" w:hAnsi="Consolas"/>
                <w:color w:val="333333"/>
                <w:sz w:val="18"/>
              </w:rPr>
              <w:t>INSERT INTO holdings (user_id, symbol, quantity, avg_cost, total_invested, product, is_paper, first_bought_at)</w:t>
            </w:r>
            <w:r>
              <w:rPr>
                <w:rFonts w:ascii="Consolas" w:hAnsi="Consolas"/>
                <w:color w:val="333333"/>
                <w:sz w:val="18"/>
              </w:rPr>
              <w:br w:type="textWrapping"/>
            </w:r>
            <w:r>
              <w:rPr>
                <w:rFonts w:ascii="Consolas" w:hAnsi="Consolas"/>
                <w:color w:val="333333"/>
                <w:sz w:val="18"/>
              </w:rPr>
              <w:t>VALUES (?, 'NSE:RELIANCE', 5, 2952.00, 14760.00, 'CNC', false, NOW())</w:t>
            </w:r>
            <w:r>
              <w:rPr>
                <w:rFonts w:ascii="Consolas" w:hAnsi="Consolas"/>
                <w:color w:val="333333"/>
                <w:sz w:val="18"/>
              </w:rPr>
              <w:br w:type="textWrapping"/>
            </w:r>
            <w:r>
              <w:rPr>
                <w:rFonts w:ascii="Consolas" w:hAnsi="Consolas"/>
                <w:color w:val="333333"/>
                <w:sz w:val="18"/>
              </w:rPr>
              <w:t>ON CONFLICT (user_id, symbol, product, is_paper)</w:t>
            </w:r>
            <w:r>
              <w:rPr>
                <w:rFonts w:ascii="Consolas" w:hAnsi="Consolas"/>
                <w:color w:val="333333"/>
                <w:sz w:val="18"/>
              </w:rPr>
              <w:br w:type="textWrapping"/>
            </w:r>
            <w:r>
              <w:rPr>
                <w:rFonts w:ascii="Consolas" w:hAnsi="Consolas"/>
                <w:color w:val="333333"/>
                <w:sz w:val="18"/>
              </w:rPr>
              <w:t>DO UPDATE SET</w:t>
            </w:r>
            <w:r>
              <w:rPr>
                <w:rFonts w:ascii="Consolas" w:hAnsi="Consolas"/>
                <w:color w:val="333333"/>
                <w:sz w:val="18"/>
              </w:rPr>
              <w:br w:type="textWrapping"/>
            </w:r>
            <w:r>
              <w:rPr>
                <w:rFonts w:ascii="Consolas" w:hAnsi="Consolas"/>
                <w:color w:val="333333"/>
                <w:sz w:val="18"/>
              </w:rPr>
              <w:t xml:space="preserve">    avg_cost = (</w:t>
            </w:r>
            <w:r>
              <w:rPr>
                <w:rFonts w:ascii="Consolas" w:hAnsi="Consolas"/>
                <w:color w:val="333333"/>
                <w:sz w:val="18"/>
              </w:rPr>
              <w:br w:type="textWrapping"/>
            </w:r>
            <w:r>
              <w:rPr>
                <w:rFonts w:ascii="Consolas" w:hAnsi="Consolas"/>
                <w:color w:val="333333"/>
                <w:sz w:val="18"/>
              </w:rPr>
              <w:t xml:space="preserve">        (holdings.quantity * holdings.avg_cost + EXCLUDED.quantity * EXCLUDED.avg_cost)</w:t>
            </w:r>
            <w:r>
              <w:rPr>
                <w:rFonts w:ascii="Consolas" w:hAnsi="Consolas"/>
                <w:color w:val="333333"/>
                <w:sz w:val="18"/>
              </w:rPr>
              <w:br w:type="textWrapping"/>
            </w:r>
            <w:r>
              <w:rPr>
                <w:rFonts w:ascii="Consolas" w:hAnsi="Consolas"/>
                <w:color w:val="333333"/>
                <w:sz w:val="18"/>
              </w:rPr>
              <w:t xml:space="preserve">        / (holdings.quantity + EXCLUDED.quantity)</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quantity = holdings.quantity + EXCLUDED.quantity,</w:t>
            </w:r>
            <w:r>
              <w:rPr>
                <w:rFonts w:ascii="Consolas" w:hAnsi="Consolas"/>
                <w:color w:val="333333"/>
                <w:sz w:val="18"/>
              </w:rPr>
              <w:br w:type="textWrapping"/>
            </w:r>
            <w:r>
              <w:rPr>
                <w:rFonts w:ascii="Consolas" w:hAnsi="Consolas"/>
                <w:color w:val="333333"/>
                <w:sz w:val="18"/>
              </w:rPr>
              <w:t xml:space="preserve">    total_invested = (holdings.quantity + EXCLUDED.quantity) *</w:t>
            </w:r>
            <w:r>
              <w:rPr>
                <w:rFonts w:ascii="Consolas" w:hAnsi="Consolas"/>
                <w:color w:val="333333"/>
                <w:sz w:val="18"/>
              </w:rPr>
              <w:br w:type="textWrapping"/>
            </w:r>
            <w:r>
              <w:rPr>
                <w:rFonts w:ascii="Consolas" w:hAnsi="Consolas"/>
                <w:color w:val="333333"/>
                <w:sz w:val="18"/>
              </w:rPr>
              <w:t xml:space="preserve">        ((holdings.quantity * holdings.avg_cost + EXCLUDED.quantity * EXCLUDED.avg_cost)</w:t>
            </w:r>
            <w:r>
              <w:rPr>
                <w:rFonts w:ascii="Consolas" w:hAnsi="Consolas"/>
                <w:color w:val="333333"/>
                <w:sz w:val="18"/>
              </w:rPr>
              <w:br w:type="textWrapping"/>
            </w:r>
            <w:r>
              <w:rPr>
                <w:rFonts w:ascii="Consolas" w:hAnsi="Consolas"/>
                <w:color w:val="333333"/>
                <w:sz w:val="18"/>
              </w:rPr>
              <w:t xml:space="preserve">        / (holdings.quantity + EXCLUDED.quantity)),</w:t>
            </w:r>
            <w:r>
              <w:rPr>
                <w:rFonts w:ascii="Consolas" w:hAnsi="Consolas"/>
                <w:color w:val="333333"/>
                <w:sz w:val="18"/>
              </w:rPr>
              <w:br w:type="textWrapping"/>
            </w:r>
            <w:r>
              <w:rPr>
                <w:rFonts w:ascii="Consolas" w:hAnsi="Consolas"/>
                <w:color w:val="333333"/>
                <w:sz w:val="18"/>
              </w:rPr>
              <w:t xml:space="preserve">    updated_at = NOW();</w:t>
            </w:r>
          </w:p>
        </w:tc>
      </w:tr>
    </w:tbl>
    <w:p w14:paraId="08B213FB">
      <w:pPr>
        <w:spacing w:before="0" w:after="160"/>
      </w:pPr>
    </w:p>
    <w:p w14:paraId="05AC39F7">
      <w:pPr>
        <w:keepNext/>
        <w:spacing w:before="160" w:after="60"/>
      </w:pPr>
      <w:r>
        <w:rPr>
          <w:rFonts w:ascii="Arial" w:hAnsi="Arial"/>
          <w:b/>
          <w:i/>
          <w:color w:val="555555"/>
          <w:sz w:val="22"/>
        </w:rPr>
        <w:t>How to update on every fill (Sell Scenario):</w:t>
      </w:r>
    </w:p>
    <w:tbl>
      <w:tblPr>
        <w:tblStyle w:val="12"/>
        <w:tblW w:w="0" w:type="auto"/>
        <w:tblInd w:w="0" w:type="dxa"/>
        <w:tblLayout w:type="autofit"/>
        <w:tblCellMar>
          <w:top w:w="0" w:type="dxa"/>
          <w:left w:w="108" w:type="dxa"/>
          <w:bottom w:w="0" w:type="dxa"/>
          <w:right w:w="108" w:type="dxa"/>
        </w:tblCellMar>
      </w:tblPr>
      <w:tblGrid>
        <w:gridCol w:w="9360"/>
      </w:tblGrid>
      <w:tr w14:paraId="5220518E">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4E0EC617">
            <w:pPr>
              <w:spacing w:before="0" w:after="0" w:line="252" w:lineRule="auto"/>
            </w:pPr>
            <w:r>
              <w:rPr>
                <w:rFonts w:ascii="Consolas" w:hAnsi="Consolas"/>
                <w:color w:val="333333"/>
                <w:sz w:val="18"/>
              </w:rPr>
              <w:t>UPDATE holdings</w:t>
            </w:r>
            <w:r>
              <w:rPr>
                <w:rFonts w:ascii="Consolas" w:hAnsi="Consolas"/>
                <w:color w:val="333333"/>
                <w:sz w:val="18"/>
              </w:rPr>
              <w:br w:type="textWrapping"/>
            </w:r>
            <w:r>
              <w:rPr>
                <w:rFonts w:ascii="Consolas" w:hAnsi="Consolas"/>
                <w:color w:val="333333"/>
                <w:sz w:val="18"/>
              </w:rPr>
              <w:t>SET quantity = quantity - ?,</w:t>
            </w:r>
            <w:r>
              <w:rPr>
                <w:rFonts w:ascii="Consolas" w:hAnsi="Consolas"/>
                <w:color w:val="333333"/>
                <w:sz w:val="18"/>
              </w:rPr>
              <w:br w:type="textWrapping"/>
            </w:r>
            <w:r>
              <w:rPr>
                <w:rFonts w:ascii="Consolas" w:hAnsi="Consolas"/>
                <w:color w:val="333333"/>
                <w:sz w:val="18"/>
              </w:rPr>
              <w:t xml:space="preserve">    total_invested = (quantity - ?) * avg_cost,</w:t>
            </w:r>
            <w:r>
              <w:rPr>
                <w:rFonts w:ascii="Consolas" w:hAnsi="Consolas"/>
                <w:color w:val="333333"/>
                <w:sz w:val="18"/>
              </w:rPr>
              <w:br w:type="textWrapping"/>
            </w:r>
            <w:r>
              <w:rPr>
                <w:rFonts w:ascii="Consolas" w:hAnsi="Consolas"/>
                <w:color w:val="333333"/>
                <w:sz w:val="18"/>
              </w:rPr>
              <w:t xml:space="preserve">    updated_at = NOW()</w:t>
            </w:r>
            <w:r>
              <w:rPr>
                <w:rFonts w:ascii="Consolas" w:hAnsi="Consolas"/>
                <w:color w:val="333333"/>
                <w:sz w:val="18"/>
              </w:rPr>
              <w:br w:type="textWrapping"/>
            </w:r>
            <w:r>
              <w:rPr>
                <w:rFonts w:ascii="Consolas" w:hAnsi="Consolas"/>
                <w:color w:val="333333"/>
                <w:sz w:val="18"/>
              </w:rPr>
              <w:t>WHERE user_id = ? AND symbol = 'NSE:RELIANCE'</w:t>
            </w:r>
            <w:r>
              <w:rPr>
                <w:rFonts w:ascii="Consolas" w:hAnsi="Consolas"/>
                <w:color w:val="333333"/>
                <w:sz w:val="18"/>
              </w:rPr>
              <w:br w:type="textWrapping"/>
            </w:r>
            <w:r>
              <w:rPr>
                <w:rFonts w:ascii="Consolas" w:hAnsi="Consolas"/>
                <w:color w:val="333333"/>
                <w:sz w:val="18"/>
              </w:rPr>
              <w:t>AND product = 'CNC' AND is_paper = false</w:t>
            </w:r>
            <w:r>
              <w:rPr>
                <w:rFonts w:ascii="Consolas" w:hAnsi="Consolas"/>
                <w:color w:val="333333"/>
                <w:sz w:val="18"/>
              </w:rPr>
              <w:br w:type="textWrapping"/>
            </w:r>
            <w:r>
              <w:rPr>
                <w:rFonts w:ascii="Consolas" w:hAnsi="Consolas"/>
                <w:color w:val="333333"/>
                <w:sz w:val="18"/>
              </w:rPr>
              <w:t>AND quantity &gt;= ?;</w:t>
            </w:r>
          </w:p>
        </w:tc>
      </w:tr>
    </w:tbl>
    <w:p w14:paraId="23965D1D">
      <w:pPr>
        <w:spacing w:before="0" w:after="160"/>
      </w:pPr>
    </w:p>
    <w:p w14:paraId="04169F0A">
      <w:pPr>
        <w:spacing w:before="0" w:after="120" w:line="276" w:lineRule="auto"/>
      </w:pPr>
      <w:r>
        <w:rPr>
          <w:rFonts w:ascii="Calibri" w:hAnsi="Calibri"/>
          <w:i/>
          <w:sz w:val="22"/>
        </w:rPr>
        <w:t>(The AND quantity &gt;= ? at the end prevents going negative even if two simultaneous sells somehow both pass the application check).</w:t>
      </w:r>
    </w:p>
    <w:p w14:paraId="11430FC5">
      <w:pPr>
        <w:keepNext/>
        <w:spacing w:before="160" w:after="60"/>
      </w:pPr>
      <w:r>
        <w:rPr>
          <w:rFonts w:ascii="Arial" w:hAnsi="Arial"/>
          <w:b/>
          <w:i/>
          <w:color w:val="555555"/>
          <w:sz w:val="22"/>
        </w:rPr>
        <w:t>Indexes on holdings:</w:t>
      </w:r>
    </w:p>
    <w:tbl>
      <w:tblPr>
        <w:tblStyle w:val="12"/>
        <w:tblW w:w="0" w:type="auto"/>
        <w:tblInd w:w="0" w:type="dxa"/>
        <w:tblLayout w:type="autofit"/>
        <w:tblCellMar>
          <w:top w:w="0" w:type="dxa"/>
          <w:left w:w="108" w:type="dxa"/>
          <w:bottom w:w="0" w:type="dxa"/>
          <w:right w:w="108" w:type="dxa"/>
        </w:tblCellMar>
      </w:tblPr>
      <w:tblGrid>
        <w:gridCol w:w="9360"/>
      </w:tblGrid>
      <w:tr w14:paraId="66062F5D">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57B0DFB">
            <w:pPr>
              <w:spacing w:before="0" w:after="0" w:line="252" w:lineRule="auto"/>
            </w:pPr>
            <w:r>
              <w:rPr>
                <w:rFonts w:ascii="Consolas" w:hAnsi="Consolas"/>
                <w:color w:val="333333"/>
                <w:sz w:val="18"/>
              </w:rPr>
              <w:t>-- Portfolio screen: all holdings for a user</w:t>
            </w:r>
            <w:r>
              <w:rPr>
                <w:rFonts w:ascii="Consolas" w:hAnsi="Consolas"/>
                <w:color w:val="333333"/>
                <w:sz w:val="18"/>
              </w:rPr>
              <w:br w:type="textWrapping"/>
            </w:r>
            <w:r>
              <w:rPr>
                <w:rFonts w:ascii="Consolas" w:hAnsi="Consolas"/>
                <w:color w:val="333333"/>
                <w:sz w:val="18"/>
              </w:rPr>
              <w:t>CREATE INDEX idx_holdings_user_id</w:t>
            </w:r>
            <w:r>
              <w:rPr>
                <w:rFonts w:ascii="Consolas" w:hAnsi="Consolas"/>
                <w:color w:val="333333"/>
                <w:sz w:val="18"/>
              </w:rPr>
              <w:br w:type="textWrapping"/>
            </w:r>
            <w:r>
              <w:rPr>
                <w:rFonts w:ascii="Consolas" w:hAnsi="Consolas"/>
                <w:color w:val="333333"/>
                <w:sz w:val="18"/>
              </w:rPr>
              <w:t xml:space="preserve">    ON holdings(user_id, is_paper)</w:t>
            </w:r>
            <w:r>
              <w:rPr>
                <w:rFonts w:ascii="Consolas" w:hAnsi="Consolas"/>
                <w:color w:val="333333"/>
                <w:sz w:val="18"/>
              </w:rPr>
              <w:br w:type="textWrapping"/>
            </w:r>
            <w:r>
              <w:rPr>
                <w:rFonts w:ascii="Consolas" w:hAnsi="Consolas"/>
                <w:color w:val="333333"/>
                <w:sz w:val="18"/>
              </w:rPr>
              <w:t xml:space="preserve">    WHERE quantity &gt; 0;</w:t>
            </w:r>
          </w:p>
        </w:tc>
      </w:tr>
    </w:tbl>
    <w:p w14:paraId="26474F44">
      <w:pPr>
        <w:spacing w:before="0" w:after="160"/>
      </w:pPr>
    </w:p>
    <w:p w14:paraId="1BE67EC7">
      <w:pPr>
        <w:spacing w:before="240" w:after="240"/>
        <w:jc w:val="center"/>
      </w:pPr>
      <w:r>
        <w:rPr>
          <w:color w:val="DDDDDD"/>
        </w:rPr>
        <w:t>____________________________________________________</w:t>
      </w:r>
    </w:p>
    <w:p w14:paraId="4C6E6914">
      <w:pPr>
        <w:keepNext/>
        <w:spacing w:before="240" w:after="80"/>
      </w:pPr>
      <w:r>
        <w:rPr>
          <w:rFonts w:ascii="Arial" w:hAnsi="Arial"/>
          <w:b/>
          <w:color w:val="2E6F40"/>
          <w:sz w:val="26"/>
        </w:rPr>
        <w:t>TASK 5 — MUTUAL FUNDS</w:t>
      </w:r>
    </w:p>
    <w:p w14:paraId="249DCA61">
      <w:pPr>
        <w:keepNext/>
        <w:spacing w:before="200" w:after="80"/>
      </w:pPr>
      <w:r>
        <w:rPr>
          <w:rFonts w:ascii="Arial" w:hAnsi="Arial"/>
          <w:b/>
          <w:color w:val="333333"/>
          <w:sz w:val="22"/>
        </w:rPr>
        <w:t>TABLE 9: mf_schemes</w:t>
      </w:r>
    </w:p>
    <w:p w14:paraId="69920EE8">
      <w:pPr>
        <w:spacing w:before="0" w:after="120" w:line="276" w:lineRule="auto"/>
      </w:pPr>
      <w:r>
        <w:rPr>
          <w:rFonts w:ascii="Calibri" w:hAnsi="Calibri"/>
          <w:sz w:val="22"/>
        </w:rPr>
        <w:t>Master table of all mutual fund schemes. Populated from AMFI data and BSE StarMF. Around 2000 active schemes in India.</w:t>
      </w:r>
    </w:p>
    <w:tbl>
      <w:tblPr>
        <w:tblStyle w:val="12"/>
        <w:tblW w:w="0" w:type="auto"/>
        <w:tblInd w:w="0" w:type="dxa"/>
        <w:tblLayout w:type="autofit"/>
        <w:tblCellMar>
          <w:top w:w="0" w:type="dxa"/>
          <w:left w:w="108" w:type="dxa"/>
          <w:bottom w:w="0" w:type="dxa"/>
          <w:right w:w="108" w:type="dxa"/>
        </w:tblCellMar>
      </w:tblPr>
      <w:tblGrid>
        <w:gridCol w:w="9360"/>
      </w:tblGrid>
      <w:tr w14:paraId="7427F714">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1E27E11E">
            <w:pPr>
              <w:spacing w:before="0" w:after="0" w:line="252" w:lineRule="auto"/>
            </w:pPr>
            <w:r>
              <w:rPr>
                <w:rFonts w:ascii="Consolas" w:hAnsi="Consolas"/>
                <w:color w:val="333333"/>
                <w:sz w:val="18"/>
              </w:rPr>
              <w:t>CREATE TABLE mf_schemes (</w:t>
            </w:r>
            <w:r>
              <w:rPr>
                <w:rFonts w:ascii="Consolas" w:hAnsi="Consolas"/>
                <w:color w:val="333333"/>
                <w:sz w:val="18"/>
              </w:rPr>
              <w:br w:type="textWrapping"/>
            </w:r>
            <w:r>
              <w:rPr>
                <w:rFonts w:ascii="Consolas" w:hAnsi="Consolas"/>
                <w:color w:val="333333"/>
                <w:sz w:val="18"/>
              </w:rPr>
              <w:t xml:space="preserve">    scheme_code         VARCHAR(20)     PRIMARY KEY,</w:t>
            </w:r>
            <w:r>
              <w:rPr>
                <w:rFonts w:ascii="Consolas" w:hAnsi="Consolas"/>
                <w:color w:val="333333"/>
                <w:sz w:val="18"/>
              </w:rPr>
              <w:br w:type="textWrapping"/>
            </w:r>
            <w:r>
              <w:rPr>
                <w:rFonts w:ascii="Consolas" w:hAnsi="Consolas"/>
                <w:color w:val="333333"/>
                <w:sz w:val="18"/>
              </w:rPr>
              <w:t xml:space="preserve">    isin                VARCHAR(12)     UNIQUE,</w:t>
            </w:r>
            <w:r>
              <w:rPr>
                <w:rFonts w:ascii="Consolas" w:hAnsi="Consolas"/>
                <w:color w:val="333333"/>
                <w:sz w:val="18"/>
              </w:rPr>
              <w:br w:type="textWrapping"/>
            </w:r>
            <w:r>
              <w:rPr>
                <w:rFonts w:ascii="Consolas" w:hAnsi="Consolas"/>
                <w:color w:val="333333"/>
                <w:sz w:val="18"/>
              </w:rPr>
              <w:t xml:space="preserve">    scheme_name         VARCHAR(300)    NOT NULL,</w:t>
            </w:r>
            <w:r>
              <w:rPr>
                <w:rFonts w:ascii="Consolas" w:hAnsi="Consolas"/>
                <w:color w:val="333333"/>
                <w:sz w:val="18"/>
              </w:rPr>
              <w:br w:type="textWrapping"/>
            </w:r>
            <w:r>
              <w:rPr>
                <w:rFonts w:ascii="Consolas" w:hAnsi="Consolas"/>
                <w:color w:val="333333"/>
                <w:sz w:val="18"/>
              </w:rPr>
              <w:t xml:space="preserve">    amc_name            VARCHAR(100)    NOT NULL,</w:t>
            </w:r>
            <w:r>
              <w:rPr>
                <w:rFonts w:ascii="Consolas" w:hAnsi="Consolas"/>
                <w:color w:val="333333"/>
                <w:sz w:val="18"/>
              </w:rPr>
              <w:br w:type="textWrapping"/>
            </w:r>
            <w:r>
              <w:rPr>
                <w:rFonts w:ascii="Consolas" w:hAnsi="Consolas"/>
                <w:color w:val="333333"/>
                <w:sz w:val="18"/>
              </w:rPr>
              <w:t xml:space="preserve">    amc_code            VARCHAR(20),</w:t>
            </w:r>
            <w:r>
              <w:rPr>
                <w:rFonts w:ascii="Consolas" w:hAnsi="Consolas"/>
                <w:color w:val="333333"/>
                <w:sz w:val="18"/>
              </w:rPr>
              <w:br w:type="textWrapping"/>
            </w:r>
            <w:r>
              <w:rPr>
                <w:rFonts w:ascii="Consolas" w:hAnsi="Consolas"/>
                <w:color w:val="333333"/>
                <w:sz w:val="18"/>
              </w:rPr>
              <w:t xml:space="preserve">    category            VARCHAR(50)     NOT NULL,</w:t>
            </w:r>
            <w:r>
              <w:rPr>
                <w:rFonts w:ascii="Consolas" w:hAnsi="Consolas"/>
                <w:color w:val="333333"/>
                <w:sz w:val="18"/>
              </w:rPr>
              <w:br w:type="textWrapping"/>
            </w:r>
            <w:r>
              <w:rPr>
                <w:rFonts w:ascii="Consolas" w:hAnsi="Consolas"/>
                <w:color w:val="333333"/>
                <w:sz w:val="18"/>
              </w:rPr>
              <w:t xml:space="preserve">    sub_category        VARCHAR(50),</w:t>
            </w:r>
            <w:r>
              <w:rPr>
                <w:rFonts w:ascii="Consolas" w:hAnsi="Consolas"/>
                <w:color w:val="333333"/>
                <w:sz w:val="18"/>
              </w:rPr>
              <w:br w:type="textWrapping"/>
            </w:r>
            <w:r>
              <w:rPr>
                <w:rFonts w:ascii="Consolas" w:hAnsi="Consolas"/>
                <w:color w:val="333333"/>
                <w:sz w:val="18"/>
              </w:rPr>
              <w:t xml:space="preserve">    scheme_type         VARCHAR(20)     NOT NULL CHECK (scheme_type IN ('Open Ended', 'Close Ended', 'Interval')),</w:t>
            </w:r>
            <w:r>
              <w:rPr>
                <w:rFonts w:ascii="Consolas" w:hAnsi="Consolas"/>
                <w:color w:val="333333"/>
                <w:sz w:val="18"/>
              </w:rPr>
              <w:br w:type="textWrapping"/>
            </w:r>
            <w:r>
              <w:rPr>
                <w:rFonts w:ascii="Consolas" w:hAnsi="Consolas"/>
                <w:color w:val="333333"/>
                <w:sz w:val="18"/>
              </w:rPr>
              <w:t xml:space="preserve">    risk_level          VARCHAR(20)     NOT NULL CHECK (risk_level IN ('Low', 'Low to Moderate', 'Moderate', 'Moderately High', 'High', 'Very High')),</w:t>
            </w:r>
            <w:r>
              <w:rPr>
                <w:rFonts w:ascii="Consolas" w:hAnsi="Consolas"/>
                <w:color w:val="333333"/>
                <w:sz w:val="18"/>
              </w:rPr>
              <w:br w:type="textWrapping"/>
            </w:r>
            <w:r>
              <w:rPr>
                <w:rFonts w:ascii="Consolas" w:hAnsi="Consolas"/>
                <w:color w:val="333333"/>
                <w:sz w:val="18"/>
              </w:rPr>
              <w:t xml:space="preserve">    nav                 NUMERIC(12,4),</w:t>
            </w:r>
            <w:r>
              <w:rPr>
                <w:rFonts w:ascii="Consolas" w:hAnsi="Consolas"/>
                <w:color w:val="333333"/>
                <w:sz w:val="18"/>
              </w:rPr>
              <w:br w:type="textWrapping"/>
            </w:r>
            <w:r>
              <w:rPr>
                <w:rFonts w:ascii="Consolas" w:hAnsi="Consolas"/>
                <w:color w:val="333333"/>
                <w:sz w:val="18"/>
              </w:rPr>
              <w:t xml:space="preserve">    nav_date            DATE,</w:t>
            </w:r>
            <w:r>
              <w:rPr>
                <w:rFonts w:ascii="Consolas" w:hAnsi="Consolas"/>
                <w:color w:val="333333"/>
                <w:sz w:val="18"/>
              </w:rPr>
              <w:br w:type="textWrapping"/>
            </w:r>
            <w:r>
              <w:rPr>
                <w:rFonts w:ascii="Consolas" w:hAnsi="Consolas"/>
                <w:color w:val="333333"/>
                <w:sz w:val="18"/>
              </w:rPr>
              <w:t xml:space="preserve">    min_sip_amount      NUMERIC(10,2)   NOT NULL DEFAULT 100,</w:t>
            </w:r>
            <w:r>
              <w:rPr>
                <w:rFonts w:ascii="Consolas" w:hAnsi="Consolas"/>
                <w:color w:val="333333"/>
                <w:sz w:val="18"/>
              </w:rPr>
              <w:br w:type="textWrapping"/>
            </w:r>
            <w:r>
              <w:rPr>
                <w:rFonts w:ascii="Consolas" w:hAnsi="Consolas"/>
                <w:color w:val="333333"/>
                <w:sz w:val="18"/>
              </w:rPr>
              <w:t xml:space="preserve">    min_lumpsum         NUMERIC(10,2)   NOT NULL DEFAULT 1000,</w:t>
            </w:r>
            <w:r>
              <w:rPr>
                <w:rFonts w:ascii="Consolas" w:hAnsi="Consolas"/>
                <w:color w:val="333333"/>
                <w:sz w:val="18"/>
              </w:rPr>
              <w:br w:type="textWrapping"/>
            </w:r>
            <w:r>
              <w:rPr>
                <w:rFonts w:ascii="Consolas" w:hAnsi="Consolas"/>
                <w:color w:val="333333"/>
                <w:sz w:val="18"/>
              </w:rPr>
              <w:t xml:space="preserve">    sip_multiplier      NUMERIC(10,2)   NOT NULL DEFAULT 1,</w:t>
            </w:r>
            <w:r>
              <w:rPr>
                <w:rFonts w:ascii="Consolas" w:hAnsi="Consolas"/>
                <w:color w:val="333333"/>
                <w:sz w:val="18"/>
              </w:rPr>
              <w:br w:type="textWrapping"/>
            </w:r>
            <w:r>
              <w:rPr>
                <w:rFonts w:ascii="Consolas" w:hAnsi="Consolas"/>
                <w:color w:val="333333"/>
                <w:sz w:val="18"/>
              </w:rPr>
              <w:t xml:space="preserve">    returns_1y          NUMERIC(8,4),</w:t>
            </w:r>
            <w:r>
              <w:rPr>
                <w:rFonts w:ascii="Consolas" w:hAnsi="Consolas"/>
                <w:color w:val="333333"/>
                <w:sz w:val="18"/>
              </w:rPr>
              <w:br w:type="textWrapping"/>
            </w:r>
            <w:r>
              <w:rPr>
                <w:rFonts w:ascii="Consolas" w:hAnsi="Consolas"/>
                <w:color w:val="333333"/>
                <w:sz w:val="18"/>
              </w:rPr>
              <w:t xml:space="preserve">    returns_3y          NUMERIC(8,4),</w:t>
            </w:r>
            <w:r>
              <w:rPr>
                <w:rFonts w:ascii="Consolas" w:hAnsi="Consolas"/>
                <w:color w:val="333333"/>
                <w:sz w:val="18"/>
              </w:rPr>
              <w:br w:type="textWrapping"/>
            </w:r>
            <w:r>
              <w:rPr>
                <w:rFonts w:ascii="Consolas" w:hAnsi="Consolas"/>
                <w:color w:val="333333"/>
                <w:sz w:val="18"/>
              </w:rPr>
              <w:t xml:space="preserve">    returns_5y          NUMERIC(8,4),</w:t>
            </w:r>
            <w:r>
              <w:rPr>
                <w:rFonts w:ascii="Consolas" w:hAnsi="Consolas"/>
                <w:color w:val="333333"/>
                <w:sz w:val="18"/>
              </w:rPr>
              <w:br w:type="textWrapping"/>
            </w:r>
            <w:r>
              <w:rPr>
                <w:rFonts w:ascii="Consolas" w:hAnsi="Consolas"/>
                <w:color w:val="333333"/>
                <w:sz w:val="18"/>
              </w:rPr>
              <w:t xml:space="preserve">    returns_since_launch NUMERIC(8,4),</w:t>
            </w:r>
            <w:r>
              <w:rPr>
                <w:rFonts w:ascii="Consolas" w:hAnsi="Consolas"/>
                <w:color w:val="333333"/>
                <w:sz w:val="18"/>
              </w:rPr>
              <w:br w:type="textWrapping"/>
            </w:r>
            <w:r>
              <w:rPr>
                <w:rFonts w:ascii="Consolas" w:hAnsi="Consolas"/>
                <w:color w:val="333333"/>
                <w:sz w:val="18"/>
              </w:rPr>
              <w:t xml:space="preserve">    benchmark_name      VARCHAR(100),</w:t>
            </w:r>
            <w:r>
              <w:rPr>
                <w:rFonts w:ascii="Consolas" w:hAnsi="Consolas"/>
                <w:color w:val="333333"/>
                <w:sz w:val="18"/>
              </w:rPr>
              <w:br w:type="textWrapping"/>
            </w:r>
            <w:r>
              <w:rPr>
                <w:rFonts w:ascii="Consolas" w:hAnsi="Consolas"/>
                <w:color w:val="333333"/>
                <w:sz w:val="18"/>
              </w:rPr>
              <w:t xml:space="preserve">    benchmark_returns_1y NUMERIC(8,4),</w:t>
            </w:r>
            <w:r>
              <w:rPr>
                <w:rFonts w:ascii="Consolas" w:hAnsi="Consolas"/>
                <w:color w:val="333333"/>
                <w:sz w:val="18"/>
              </w:rPr>
              <w:br w:type="textWrapping"/>
            </w:r>
            <w:r>
              <w:rPr>
                <w:rFonts w:ascii="Consolas" w:hAnsi="Consolas"/>
                <w:color w:val="333333"/>
                <w:sz w:val="18"/>
              </w:rPr>
              <w:t xml:space="preserve">    expense_ratio       NUMERIC(5,4),</w:t>
            </w:r>
            <w:r>
              <w:rPr>
                <w:rFonts w:ascii="Consolas" w:hAnsi="Consolas"/>
                <w:color w:val="333333"/>
                <w:sz w:val="18"/>
              </w:rPr>
              <w:br w:type="textWrapping"/>
            </w:r>
            <w:r>
              <w:rPr>
                <w:rFonts w:ascii="Consolas" w:hAnsi="Consolas"/>
                <w:color w:val="333333"/>
                <w:sz w:val="18"/>
              </w:rPr>
              <w:t xml:space="preserve">    fund_manager        VARCHAR(200),</w:t>
            </w:r>
            <w:r>
              <w:rPr>
                <w:rFonts w:ascii="Consolas" w:hAnsi="Consolas"/>
                <w:color w:val="333333"/>
                <w:sz w:val="18"/>
              </w:rPr>
              <w:br w:type="textWrapping"/>
            </w:r>
            <w:r>
              <w:rPr>
                <w:rFonts w:ascii="Consolas" w:hAnsi="Consolas"/>
                <w:color w:val="333333"/>
                <w:sz w:val="18"/>
              </w:rPr>
              <w:t xml:space="preserve">    fund_size_cr        NUMERIC(14,2),</w:t>
            </w:r>
            <w:r>
              <w:rPr>
                <w:rFonts w:ascii="Consolas" w:hAnsi="Consolas"/>
                <w:color w:val="333333"/>
                <w:sz w:val="18"/>
              </w:rPr>
              <w:br w:type="textWrapping"/>
            </w:r>
            <w:r>
              <w:rPr>
                <w:rFonts w:ascii="Consolas" w:hAnsi="Consolas"/>
                <w:color w:val="333333"/>
                <w:sz w:val="18"/>
              </w:rPr>
              <w:t xml:space="preserve">    launch_date         DATE,</w:t>
            </w:r>
            <w:r>
              <w:rPr>
                <w:rFonts w:ascii="Consolas" w:hAnsi="Consolas"/>
                <w:color w:val="333333"/>
                <w:sz w:val="18"/>
              </w:rPr>
              <w:br w:type="textWrapping"/>
            </w:r>
            <w:r>
              <w:rPr>
                <w:rFonts w:ascii="Consolas" w:hAnsi="Consolas"/>
                <w:color w:val="333333"/>
                <w:sz w:val="18"/>
              </w:rPr>
              <w:t xml:space="preserve">    is_active           BOOLEAN         NOT NULL DEFAULT true,</w:t>
            </w:r>
            <w:r>
              <w:rPr>
                <w:rFonts w:ascii="Consolas" w:hAnsi="Consolas"/>
                <w:color w:val="333333"/>
                <w:sz w:val="18"/>
              </w:rPr>
              <w:br w:type="textWrapping"/>
            </w:r>
            <w:r>
              <w:rPr>
                <w:rFonts w:ascii="Consolas" w:hAnsi="Consolas"/>
                <w:color w:val="333333"/>
                <w:sz w:val="18"/>
              </w:rPr>
              <w:t xml:space="preserve">    is_tax_saver        BOOLEAN         NOT NULL DEFAULT false,</w:t>
            </w:r>
            <w:r>
              <w:rPr>
                <w:rFonts w:ascii="Consolas" w:hAnsi="Consolas"/>
                <w:color w:val="333333"/>
                <w:sz w:val="18"/>
              </w:rPr>
              <w:br w:type="textWrapping"/>
            </w:r>
            <w:r>
              <w:rPr>
                <w:rFonts w:ascii="Consolas" w:hAnsi="Consolas"/>
                <w:color w:val="333333"/>
                <w:sz w:val="18"/>
              </w:rPr>
              <w:t xml:space="preserve">    lock_in_years       INTEGER         NOT NULL DEFAULT 0,</w:t>
            </w:r>
            <w:r>
              <w:rPr>
                <w:rFonts w:ascii="Consolas" w:hAnsi="Consolas"/>
                <w:color w:val="333333"/>
                <w:sz w:val="18"/>
              </w:rPr>
              <w:br w:type="textWrapping"/>
            </w:r>
            <w:r>
              <w:rPr>
                <w:rFonts w:ascii="Consolas" w:hAnsi="Consolas"/>
                <w:color w:val="333333"/>
                <w:sz w:val="18"/>
              </w:rPr>
              <w:t xml:space="preserve">    dividend_option     BOOLEAN         NOT NULL DEFAULT false,</w:t>
            </w:r>
            <w:r>
              <w:rPr>
                <w:rFonts w:ascii="Consolas" w:hAnsi="Consolas"/>
                <w:color w:val="333333"/>
                <w:sz w:val="18"/>
              </w:rPr>
              <w:br w:type="textWrapping"/>
            </w:r>
            <w:r>
              <w:rPr>
                <w:rFonts w:ascii="Consolas" w:hAnsi="Consolas"/>
                <w:color w:val="333333"/>
                <w:sz w:val="18"/>
              </w:rPr>
              <w:t xml:space="preserve">    growth_option       BOOLEAN         NOT NULL DEFAULT true,</w:t>
            </w:r>
            <w:r>
              <w:rPr>
                <w:rFonts w:ascii="Consolas" w:hAnsi="Consolas"/>
                <w:color w:val="333333"/>
                <w:sz w:val="18"/>
              </w:rPr>
              <w:br w:type="textWrapping"/>
            </w:r>
            <w:r>
              <w:rPr>
                <w:rFonts w:ascii="Consolas" w:hAnsi="Consolas"/>
                <w:color w:val="333333"/>
                <w:sz w:val="18"/>
              </w:rPr>
              <w:t xml:space="preserve">    bse_scheme_code     VARCHAR(20),</w:t>
            </w:r>
            <w:r>
              <w:rPr>
                <w:rFonts w:ascii="Consolas" w:hAnsi="Consolas"/>
                <w:color w:val="333333"/>
                <w:sz w:val="18"/>
              </w:rPr>
              <w:br w:type="textWrapping"/>
            </w:r>
            <w:r>
              <w:rPr>
                <w:rFonts w:ascii="Consolas" w:hAnsi="Consolas"/>
                <w:color w:val="333333"/>
                <w:sz w:val="18"/>
              </w:rPr>
              <w:t xml:space="preserve">    nse_symbol          VARCHAR(20),</w:t>
            </w:r>
            <w:r>
              <w:rPr>
                <w:rFonts w:ascii="Consolas" w:hAnsi="Consolas"/>
                <w:color w:val="333333"/>
                <w:sz w:val="18"/>
              </w:rPr>
              <w:br w:type="textWrapping"/>
            </w:r>
            <w:r>
              <w:rPr>
                <w:rFonts w:ascii="Consolas" w:hAnsi="Consolas"/>
                <w:color w:val="333333"/>
                <w:sz w:val="18"/>
              </w:rPr>
              <w:t xml:space="preserve">    updated_at          TIMESTAMPTZ     NOT NULL DEFAULT NOW()</w:t>
            </w:r>
            <w:r>
              <w:rPr>
                <w:rFonts w:ascii="Consolas" w:hAnsi="Consolas"/>
                <w:color w:val="333333"/>
                <w:sz w:val="18"/>
              </w:rPr>
              <w:br w:type="textWrapping"/>
            </w:r>
            <w:r>
              <w:rPr>
                <w:rFonts w:ascii="Consolas" w:hAnsi="Consolas"/>
                <w:color w:val="333333"/>
                <w:sz w:val="18"/>
              </w:rPr>
              <w:t>);</w:t>
            </w:r>
          </w:p>
        </w:tc>
      </w:tr>
    </w:tbl>
    <w:p w14:paraId="68751D3F">
      <w:pPr>
        <w:spacing w:before="0" w:after="160"/>
      </w:pPr>
    </w:p>
    <w:p w14:paraId="33B9B0C7">
      <w:pPr>
        <w:keepNext/>
        <w:spacing w:before="160" w:after="60"/>
      </w:pPr>
      <w:r>
        <w:rPr>
          <w:rFonts w:ascii="Arial" w:hAnsi="Arial"/>
          <w:b/>
          <w:i/>
          <w:color w:val="555555"/>
          <w:sz w:val="22"/>
        </w:rPr>
        <w:t>Column by column explanation:</w:t>
      </w:r>
    </w:p>
    <w:p w14:paraId="3DCFF12D">
      <w:pPr>
        <w:pStyle w:val="23"/>
        <w:spacing w:before="0" w:after="60"/>
      </w:pPr>
      <w:r>
        <w:rPr>
          <w:rFonts w:ascii="Calibri" w:hAnsi="Calibri"/>
          <w:sz w:val="22"/>
        </w:rPr>
        <w:t xml:space="preserve">  </w:t>
      </w:r>
      <w:r>
        <w:rPr>
          <w:rFonts w:ascii="Calibri" w:hAnsi="Calibri"/>
          <w:b/>
          <w:sz w:val="22"/>
        </w:rPr>
        <w:t>scheme_code</w:t>
      </w:r>
      <w:r>
        <w:rPr>
          <w:rFonts w:ascii="Calibri" w:hAnsi="Calibri"/>
          <w:sz w:val="22"/>
        </w:rPr>
        <w:t xml:space="preserve"> — BSE StarMF scheme code. This is the primary key because it is the identifier used when placing MF orders through BSE StarMF. Format: 119551 for HDFC Top 100 Growth.</w:t>
      </w:r>
    </w:p>
    <w:p w14:paraId="66BCCAC5">
      <w:pPr>
        <w:pStyle w:val="23"/>
        <w:spacing w:before="0" w:after="60"/>
      </w:pPr>
      <w:r>
        <w:rPr>
          <w:rFonts w:ascii="Calibri" w:hAnsi="Calibri"/>
          <w:sz w:val="22"/>
        </w:rPr>
        <w:t xml:space="preserve">  </w:t>
      </w:r>
      <w:r>
        <w:rPr>
          <w:rFonts w:ascii="Calibri" w:hAnsi="Calibri"/>
          <w:b/>
          <w:sz w:val="22"/>
        </w:rPr>
        <w:t>isin</w:t>
      </w:r>
      <w:r>
        <w:rPr>
          <w:rFonts w:ascii="Calibri" w:hAnsi="Calibri"/>
          <w:sz w:val="22"/>
        </w:rPr>
        <w:t xml:space="preserve"> — International Securities Identification Number. Globally unique. Format: INF179K01BB8. Used for cross-referencing with CDSL and other systems.</w:t>
      </w:r>
    </w:p>
    <w:p w14:paraId="6A826BE0">
      <w:pPr>
        <w:pStyle w:val="23"/>
        <w:spacing w:before="0" w:after="60"/>
      </w:pPr>
      <w:r>
        <w:rPr>
          <w:rFonts w:ascii="Calibri" w:hAnsi="Calibri"/>
          <w:sz w:val="22"/>
        </w:rPr>
        <w:t xml:space="preserve">  </w:t>
      </w:r>
      <w:r>
        <w:rPr>
          <w:rFonts w:ascii="Calibri" w:hAnsi="Calibri"/>
          <w:b/>
          <w:sz w:val="22"/>
        </w:rPr>
        <w:t>scheme_name</w:t>
      </w:r>
      <w:r>
        <w:rPr>
          <w:rFonts w:ascii="Calibri" w:hAnsi="Calibri"/>
          <w:sz w:val="22"/>
        </w:rPr>
        <w:t xml:space="preserve"> — Full official name as registered with AMFI. Example: 'HDFC Top 100 Fund - Growth Option - Direct Plan'. Long names are normal.</w:t>
      </w:r>
    </w:p>
    <w:p w14:paraId="5967CC5B">
      <w:pPr>
        <w:pStyle w:val="23"/>
        <w:spacing w:before="0" w:after="60"/>
      </w:pPr>
      <w:r>
        <w:rPr>
          <w:rFonts w:ascii="Calibri" w:hAnsi="Calibri"/>
          <w:sz w:val="22"/>
        </w:rPr>
        <w:t xml:space="preserve">  </w:t>
      </w:r>
      <w:r>
        <w:rPr>
          <w:rFonts w:ascii="Calibri" w:hAnsi="Calibri"/>
          <w:b/>
          <w:sz w:val="22"/>
        </w:rPr>
        <w:t>amc_name</w:t>
      </w:r>
      <w:r>
        <w:rPr>
          <w:rFonts w:ascii="Calibri" w:hAnsi="Calibri"/>
          <w:sz w:val="22"/>
        </w:rPr>
        <w:t xml:space="preserve"> — AMFI defined asset management company name.</w:t>
      </w:r>
    </w:p>
    <w:p w14:paraId="552E1E33">
      <w:pPr>
        <w:pStyle w:val="23"/>
        <w:spacing w:before="0" w:after="60"/>
      </w:pPr>
      <w:r>
        <w:rPr>
          <w:rFonts w:ascii="Calibri" w:hAnsi="Calibri"/>
          <w:sz w:val="22"/>
        </w:rPr>
        <w:t xml:space="preserve">  </w:t>
      </w:r>
      <w:r>
        <w:rPr>
          <w:rFonts w:ascii="Calibri" w:hAnsi="Calibri"/>
          <w:b/>
          <w:sz w:val="22"/>
        </w:rPr>
        <w:t>amc_code</w:t>
      </w:r>
      <w:r>
        <w:rPr>
          <w:rFonts w:ascii="Calibri" w:hAnsi="Calibri"/>
          <w:sz w:val="22"/>
        </w:rPr>
        <w:t xml:space="preserve"> — AMC code.</w:t>
      </w:r>
    </w:p>
    <w:p w14:paraId="7AE53BC9">
      <w:pPr>
        <w:pStyle w:val="23"/>
        <w:spacing w:before="0" w:after="60"/>
      </w:pPr>
      <w:r>
        <w:rPr>
          <w:rFonts w:ascii="Calibri" w:hAnsi="Calibri"/>
          <w:sz w:val="22"/>
        </w:rPr>
        <w:t xml:space="preserve">  </w:t>
      </w:r>
      <w:r>
        <w:rPr>
          <w:rFonts w:ascii="Calibri" w:hAnsi="Calibri"/>
          <w:b/>
          <w:sz w:val="22"/>
        </w:rPr>
        <w:t>category</w:t>
      </w:r>
      <w:r>
        <w:rPr>
          <w:rFonts w:ascii="Calibri" w:hAnsi="Calibri"/>
          <w:sz w:val="22"/>
        </w:rPr>
        <w:t xml:space="preserve"> — SEBI-defined category. Values: Large Cap Fund, Mid Cap Fund, Small Cap Fund, Multi Cap Fund, ELSS, Liquid Fund, Overnight Fund, Gilt Fund, Corporate Bond Fund, etc.</w:t>
      </w:r>
    </w:p>
    <w:p w14:paraId="373EC36F">
      <w:pPr>
        <w:pStyle w:val="23"/>
        <w:spacing w:before="0" w:after="60"/>
      </w:pPr>
      <w:r>
        <w:rPr>
          <w:rFonts w:ascii="Calibri" w:hAnsi="Calibri"/>
          <w:sz w:val="22"/>
        </w:rPr>
        <w:t xml:space="preserve">  </w:t>
      </w:r>
      <w:r>
        <w:rPr>
          <w:rFonts w:ascii="Calibri" w:hAnsi="Calibri"/>
          <w:b/>
          <w:sz w:val="22"/>
        </w:rPr>
        <w:t>sub_category</w:t>
      </w:r>
      <w:r>
        <w:rPr>
          <w:rFonts w:ascii="Calibri" w:hAnsi="Calibri"/>
          <w:sz w:val="22"/>
        </w:rPr>
        <w:t xml:space="preserve"> — Sub-category defined by SEBI.</w:t>
      </w:r>
    </w:p>
    <w:p w14:paraId="0D6BADCB">
      <w:pPr>
        <w:pStyle w:val="23"/>
        <w:spacing w:before="0" w:after="60"/>
      </w:pPr>
      <w:r>
        <w:rPr>
          <w:rFonts w:ascii="Calibri" w:hAnsi="Calibri"/>
          <w:sz w:val="22"/>
        </w:rPr>
        <w:t xml:space="preserve">  </w:t>
      </w:r>
      <w:r>
        <w:rPr>
          <w:rFonts w:ascii="Calibri" w:hAnsi="Calibri"/>
          <w:b/>
          <w:sz w:val="22"/>
        </w:rPr>
        <w:t>scheme_type</w:t>
      </w:r>
      <w:r>
        <w:rPr>
          <w:rFonts w:ascii="Calibri" w:hAnsi="Calibri"/>
          <w:sz w:val="22"/>
        </w:rPr>
        <w:t xml:space="preserve"> — Open Ended, Close Ended, or Interval.</w:t>
      </w:r>
    </w:p>
    <w:p w14:paraId="4EC47A0C">
      <w:pPr>
        <w:pStyle w:val="23"/>
        <w:spacing w:before="0" w:after="60"/>
      </w:pPr>
      <w:r>
        <w:rPr>
          <w:rFonts w:ascii="Calibri" w:hAnsi="Calibri"/>
          <w:sz w:val="22"/>
        </w:rPr>
        <w:t xml:space="preserve">  </w:t>
      </w:r>
      <w:r>
        <w:rPr>
          <w:rFonts w:ascii="Calibri" w:hAnsi="Calibri"/>
          <w:b/>
          <w:sz w:val="22"/>
        </w:rPr>
        <w:t>risk_level</w:t>
      </w:r>
      <w:r>
        <w:rPr>
          <w:rFonts w:ascii="Calibri" w:hAnsi="Calibri"/>
          <w:sz w:val="22"/>
        </w:rPr>
        <w:t xml:space="preserve"> — SEBI mandated risk-o-meter values. Must be displayed to users before any investment as per AMFI guidelines.</w:t>
      </w:r>
    </w:p>
    <w:p w14:paraId="3CDCDE4A">
      <w:pPr>
        <w:pStyle w:val="23"/>
        <w:spacing w:before="0" w:after="60"/>
      </w:pPr>
      <w:r>
        <w:rPr>
          <w:rFonts w:ascii="Calibri" w:hAnsi="Calibri"/>
          <w:sz w:val="22"/>
        </w:rPr>
        <w:t xml:space="preserve">  </w:t>
      </w:r>
      <w:r>
        <w:rPr>
          <w:rFonts w:ascii="Calibri" w:hAnsi="Calibri"/>
          <w:b/>
          <w:sz w:val="22"/>
        </w:rPr>
        <w:t>nav and nav_date</w:t>
      </w:r>
      <w:r>
        <w:rPr>
          <w:rFonts w:ascii="Calibri" w:hAnsi="Calibri"/>
          <w:sz w:val="22"/>
        </w:rPr>
        <w:t xml:space="preserve"> — Current Net Asset Value and the date it is as of. Updated daily by a job that downloads the AMFI NAV file at 7 PM IST. The AMFI file is free and public.</w:t>
      </w:r>
    </w:p>
    <w:p w14:paraId="6205C808">
      <w:pPr>
        <w:pStyle w:val="23"/>
        <w:spacing w:before="0" w:after="60"/>
      </w:pPr>
      <w:r>
        <w:rPr>
          <w:rFonts w:ascii="Calibri" w:hAnsi="Calibri"/>
          <w:sz w:val="22"/>
        </w:rPr>
        <w:t xml:space="preserve">  </w:t>
      </w:r>
      <w:r>
        <w:rPr>
          <w:rFonts w:ascii="Calibri" w:hAnsi="Calibri"/>
          <w:b/>
          <w:sz w:val="22"/>
        </w:rPr>
        <w:t>min_sip_amount</w:t>
      </w:r>
      <w:r>
        <w:rPr>
          <w:rFonts w:ascii="Calibri" w:hAnsi="Calibri"/>
          <w:sz w:val="22"/>
        </w:rPr>
        <w:t xml:space="preserve"> — Minimum monthly SIP. Most funds allow ₹100. Some ELSS funds require ₹500 minimum.</w:t>
      </w:r>
    </w:p>
    <w:p w14:paraId="2AFCC801">
      <w:pPr>
        <w:pStyle w:val="23"/>
        <w:spacing w:before="0" w:after="60"/>
      </w:pPr>
      <w:r>
        <w:rPr>
          <w:rFonts w:ascii="Calibri" w:hAnsi="Calibri"/>
          <w:sz w:val="22"/>
        </w:rPr>
        <w:t xml:space="preserve">  </w:t>
      </w:r>
      <w:r>
        <w:rPr>
          <w:rFonts w:ascii="Calibri" w:hAnsi="Calibri"/>
          <w:b/>
          <w:sz w:val="22"/>
        </w:rPr>
        <w:t>min_lumpsum</w:t>
      </w:r>
      <w:r>
        <w:rPr>
          <w:rFonts w:ascii="Calibri" w:hAnsi="Calibri"/>
          <w:sz w:val="22"/>
        </w:rPr>
        <w:t xml:space="preserve"> — Minimum lumpsum transaction.</w:t>
      </w:r>
    </w:p>
    <w:p w14:paraId="30C07A53">
      <w:pPr>
        <w:pStyle w:val="23"/>
        <w:spacing w:before="0" w:after="60"/>
      </w:pPr>
      <w:r>
        <w:rPr>
          <w:rFonts w:ascii="Calibri" w:hAnsi="Calibri"/>
          <w:sz w:val="22"/>
        </w:rPr>
        <w:t xml:space="preserve">  </w:t>
      </w:r>
      <w:r>
        <w:rPr>
          <w:rFonts w:ascii="Calibri" w:hAnsi="Calibri"/>
          <w:b/>
          <w:sz w:val="22"/>
        </w:rPr>
        <w:t>sip_multiplier</w:t>
      </w:r>
      <w:r>
        <w:rPr>
          <w:rFonts w:ascii="Calibri" w:hAnsi="Calibri"/>
          <w:sz w:val="22"/>
        </w:rPr>
        <w:t xml:space="preserve"> — SIP amount must be in multiples of this. If sip_multiplier is 500, you can do ₹500, ₹1000, ₹1500 but not ₹750.</w:t>
      </w:r>
    </w:p>
    <w:p w14:paraId="6E676824">
      <w:pPr>
        <w:pStyle w:val="23"/>
        <w:spacing w:before="0" w:after="60"/>
      </w:pPr>
      <w:r>
        <w:rPr>
          <w:rFonts w:ascii="Calibri" w:hAnsi="Calibri"/>
          <w:sz w:val="22"/>
        </w:rPr>
        <w:t xml:space="preserve">  </w:t>
      </w:r>
      <w:r>
        <w:rPr>
          <w:rFonts w:ascii="Calibri" w:hAnsi="Calibri"/>
          <w:b/>
          <w:sz w:val="22"/>
        </w:rPr>
        <w:t>returns_1y, returns_3y, returns_5y</w:t>
      </w:r>
      <w:r>
        <w:rPr>
          <w:rFonts w:ascii="Calibri" w:hAnsi="Calibri"/>
          <w:sz w:val="22"/>
        </w:rPr>
        <w:t xml:space="preserve"> — Point-to-point returns as percentage. Example: 14.32 means 14.32% return in 1 year. Updated weekly.</w:t>
      </w:r>
    </w:p>
    <w:p w14:paraId="44FF1EAE">
      <w:pPr>
        <w:pStyle w:val="23"/>
        <w:spacing w:before="0" w:after="60"/>
      </w:pPr>
      <w:r>
        <w:rPr>
          <w:rFonts w:ascii="Calibri" w:hAnsi="Calibri"/>
          <w:sz w:val="22"/>
        </w:rPr>
        <w:t xml:space="preserve">  </w:t>
      </w:r>
      <w:r>
        <w:rPr>
          <w:rFonts w:ascii="Calibri" w:hAnsi="Calibri"/>
          <w:b/>
          <w:sz w:val="22"/>
        </w:rPr>
        <w:t>benchmark_name</w:t>
      </w:r>
      <w:r>
        <w:rPr>
          <w:rFonts w:ascii="Calibri" w:hAnsi="Calibri"/>
          <w:sz w:val="22"/>
        </w:rPr>
        <w:t xml:space="preserve"> — Returns of the scheme benchmark index.</w:t>
      </w:r>
    </w:p>
    <w:p w14:paraId="564DF3DB">
      <w:pPr>
        <w:pStyle w:val="23"/>
        <w:spacing w:before="0" w:after="60"/>
      </w:pPr>
      <w:r>
        <w:rPr>
          <w:rFonts w:ascii="Calibri" w:hAnsi="Calibri"/>
          <w:sz w:val="22"/>
        </w:rPr>
        <w:t xml:space="preserve">  </w:t>
      </w:r>
      <w:r>
        <w:rPr>
          <w:rFonts w:ascii="Calibri" w:hAnsi="Calibri"/>
          <w:b/>
          <w:sz w:val="22"/>
        </w:rPr>
        <w:t>expense_ratio</w:t>
      </w:r>
      <w:r>
        <w:rPr>
          <w:rFonts w:ascii="Calibri" w:hAnsi="Calibri"/>
          <w:sz w:val="22"/>
        </w:rPr>
        <w:t xml:space="preserve"> — Annual fee as percentage of AUM. Example: 0.5200 means 0.52% per year. This is what the fund house charges. Lower is better for investor.</w:t>
      </w:r>
    </w:p>
    <w:p w14:paraId="4A4C064C">
      <w:pPr>
        <w:pStyle w:val="23"/>
        <w:spacing w:before="0" w:after="60"/>
      </w:pPr>
      <w:r>
        <w:rPr>
          <w:rFonts w:ascii="Calibri" w:hAnsi="Calibri"/>
          <w:sz w:val="22"/>
        </w:rPr>
        <w:t xml:space="preserve">  </w:t>
      </w:r>
      <w:r>
        <w:rPr>
          <w:rFonts w:ascii="Calibri" w:hAnsi="Calibri"/>
          <w:b/>
          <w:sz w:val="22"/>
        </w:rPr>
        <w:t>fund_size_cr</w:t>
      </w:r>
      <w:r>
        <w:rPr>
          <w:rFonts w:ascii="Calibri" w:hAnsi="Calibri"/>
          <w:sz w:val="22"/>
        </w:rPr>
        <w:t xml:space="preserve"> — Total AUM of this fund in crores. Larger fund = more stable. Very large funds struggle to find opportunities. Updated monthly.</w:t>
      </w:r>
    </w:p>
    <w:p w14:paraId="079F1BA4">
      <w:pPr>
        <w:pStyle w:val="23"/>
        <w:spacing w:before="0" w:after="60"/>
      </w:pPr>
      <w:r>
        <w:rPr>
          <w:rFonts w:ascii="Calibri" w:hAnsi="Calibri"/>
          <w:sz w:val="22"/>
        </w:rPr>
        <w:t xml:space="preserve">  </w:t>
      </w:r>
      <w:r>
        <w:rPr>
          <w:rFonts w:ascii="Calibri" w:hAnsi="Calibri"/>
          <w:b/>
          <w:sz w:val="22"/>
        </w:rPr>
        <w:t>is_tax_saver</w:t>
      </w:r>
      <w:r>
        <w:rPr>
          <w:rFonts w:ascii="Calibri" w:hAnsi="Calibri"/>
          <w:sz w:val="22"/>
        </w:rPr>
        <w:t xml:space="preserve"> — TRUE for ELSS funds. These give 80C tax deduction up to ₹1.5 lakh per year.</w:t>
      </w:r>
    </w:p>
    <w:p w14:paraId="219AB2D6">
      <w:pPr>
        <w:pStyle w:val="23"/>
        <w:spacing w:before="0" w:after="60"/>
      </w:pPr>
      <w:r>
        <w:rPr>
          <w:rFonts w:ascii="Calibri" w:hAnsi="Calibri"/>
          <w:sz w:val="22"/>
        </w:rPr>
        <w:t xml:space="preserve">  </w:t>
      </w:r>
      <w:r>
        <w:rPr>
          <w:rFonts w:ascii="Calibri" w:hAnsi="Calibri"/>
          <w:b/>
          <w:sz w:val="22"/>
        </w:rPr>
        <w:t>lock_in_years</w:t>
      </w:r>
      <w:r>
        <w:rPr>
          <w:rFonts w:ascii="Calibri" w:hAnsi="Calibri"/>
          <w:sz w:val="22"/>
        </w:rPr>
        <w:t xml:space="preserve"> — 0 for most funds. 3 for ELSS. User cannot redeem before lock-in period ends.</w:t>
      </w:r>
    </w:p>
    <w:p w14:paraId="7854CE46">
      <w:pPr>
        <w:pStyle w:val="23"/>
        <w:spacing w:before="0" w:after="60"/>
      </w:pPr>
      <w:r>
        <w:rPr>
          <w:rFonts w:ascii="Calibri" w:hAnsi="Calibri"/>
          <w:sz w:val="22"/>
        </w:rPr>
        <w:t xml:space="preserve">  </w:t>
      </w:r>
      <w:r>
        <w:rPr>
          <w:rFonts w:ascii="Calibri" w:hAnsi="Calibri"/>
          <w:b/>
          <w:sz w:val="22"/>
        </w:rPr>
        <w:t>bse_scheme_code</w:t>
      </w:r>
      <w:r>
        <w:rPr>
          <w:rFonts w:ascii="Calibri" w:hAnsi="Calibri"/>
          <w:sz w:val="22"/>
        </w:rPr>
        <w:t xml:space="preserve"> — Used when placing orders through BSE StarMF.</w:t>
      </w:r>
    </w:p>
    <w:p w14:paraId="092EF05C">
      <w:pPr>
        <w:keepNext/>
        <w:spacing w:before="160" w:after="60"/>
      </w:pPr>
      <w:r>
        <w:rPr>
          <w:rFonts w:ascii="Arial" w:hAnsi="Arial"/>
          <w:b/>
          <w:i/>
          <w:color w:val="555555"/>
          <w:sz w:val="22"/>
        </w:rPr>
        <w:t>Indexes on mf_schemes:</w:t>
      </w:r>
    </w:p>
    <w:tbl>
      <w:tblPr>
        <w:tblStyle w:val="12"/>
        <w:tblW w:w="0" w:type="auto"/>
        <w:tblInd w:w="0" w:type="dxa"/>
        <w:tblLayout w:type="autofit"/>
        <w:tblCellMar>
          <w:top w:w="0" w:type="dxa"/>
          <w:left w:w="108" w:type="dxa"/>
          <w:bottom w:w="0" w:type="dxa"/>
          <w:right w:w="108" w:type="dxa"/>
        </w:tblCellMar>
      </w:tblPr>
      <w:tblGrid>
        <w:gridCol w:w="9360"/>
      </w:tblGrid>
      <w:tr w14:paraId="658F3D72">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1EF10E0A">
            <w:pPr>
              <w:spacing w:before="0" w:after="0" w:line="252" w:lineRule="auto"/>
            </w:pPr>
            <w:r>
              <w:rPr>
                <w:rFonts w:ascii="Consolas" w:hAnsi="Consolas"/>
                <w:color w:val="333333"/>
                <w:sz w:val="18"/>
              </w:rPr>
              <w:t>-- Search by name or AMC</w:t>
            </w:r>
            <w:r>
              <w:rPr>
                <w:rFonts w:ascii="Consolas" w:hAnsi="Consolas"/>
                <w:color w:val="333333"/>
                <w:sz w:val="18"/>
              </w:rPr>
              <w:br w:type="textWrapping"/>
            </w:r>
            <w:r>
              <w:rPr>
                <w:rFonts w:ascii="Consolas" w:hAnsi="Consolas"/>
                <w:color w:val="333333"/>
                <w:sz w:val="18"/>
              </w:rPr>
              <w:t>CREATE INDEX idx_mf_schemes_name</w:t>
            </w:r>
            <w:r>
              <w:rPr>
                <w:rFonts w:ascii="Consolas" w:hAnsi="Consolas"/>
                <w:color w:val="333333"/>
                <w:sz w:val="18"/>
              </w:rPr>
              <w:br w:type="textWrapping"/>
            </w:r>
            <w:r>
              <w:rPr>
                <w:rFonts w:ascii="Consolas" w:hAnsi="Consolas"/>
                <w:color w:val="333333"/>
                <w:sz w:val="18"/>
              </w:rPr>
              <w:t xml:space="preserve">    ON mf_schemes USING gin(to_tsvector('english', scheme_name || ' ' || amc_name));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Filter by category and risk</w:t>
            </w:r>
            <w:r>
              <w:rPr>
                <w:rFonts w:ascii="Consolas" w:hAnsi="Consolas"/>
                <w:color w:val="333333"/>
                <w:sz w:val="18"/>
              </w:rPr>
              <w:br w:type="textWrapping"/>
            </w:r>
            <w:r>
              <w:rPr>
                <w:rFonts w:ascii="Consolas" w:hAnsi="Consolas"/>
                <w:color w:val="333333"/>
                <w:sz w:val="18"/>
              </w:rPr>
              <w:t>CREATE INDEX idx_mf_schemes_category</w:t>
            </w:r>
            <w:r>
              <w:rPr>
                <w:rFonts w:ascii="Consolas" w:hAnsi="Consolas"/>
                <w:color w:val="333333"/>
                <w:sz w:val="18"/>
              </w:rPr>
              <w:br w:type="textWrapping"/>
            </w:r>
            <w:r>
              <w:rPr>
                <w:rFonts w:ascii="Consolas" w:hAnsi="Consolas"/>
                <w:color w:val="333333"/>
                <w:sz w:val="18"/>
              </w:rPr>
              <w:t xml:space="preserve">    ON mf_schemes(category, risk_level)</w:t>
            </w:r>
            <w:r>
              <w:rPr>
                <w:rFonts w:ascii="Consolas" w:hAnsi="Consolas"/>
                <w:color w:val="333333"/>
                <w:sz w:val="18"/>
              </w:rPr>
              <w:br w:type="textWrapping"/>
            </w:r>
            <w:r>
              <w:rPr>
                <w:rFonts w:ascii="Consolas" w:hAnsi="Consolas"/>
                <w:color w:val="333333"/>
                <w:sz w:val="18"/>
              </w:rPr>
              <w:t xml:space="preserve">    WHERE is_active = true;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Sort by returns</w:t>
            </w:r>
            <w:r>
              <w:rPr>
                <w:rFonts w:ascii="Consolas" w:hAnsi="Consolas"/>
                <w:color w:val="333333"/>
                <w:sz w:val="18"/>
              </w:rPr>
              <w:br w:type="textWrapping"/>
            </w:r>
            <w:r>
              <w:rPr>
                <w:rFonts w:ascii="Consolas" w:hAnsi="Consolas"/>
                <w:color w:val="333333"/>
                <w:sz w:val="18"/>
              </w:rPr>
              <w:t>CREATE INDEX idx_mf_schemes_returns</w:t>
            </w:r>
            <w:r>
              <w:rPr>
                <w:rFonts w:ascii="Consolas" w:hAnsi="Consolas"/>
                <w:color w:val="333333"/>
                <w:sz w:val="18"/>
              </w:rPr>
              <w:br w:type="textWrapping"/>
            </w:r>
            <w:r>
              <w:rPr>
                <w:rFonts w:ascii="Consolas" w:hAnsi="Consolas"/>
                <w:color w:val="333333"/>
                <w:sz w:val="18"/>
              </w:rPr>
              <w:t xml:space="preserve">    ON mf_schemes(returns_1y DESC, returns_3y DESC)</w:t>
            </w:r>
            <w:r>
              <w:rPr>
                <w:rFonts w:ascii="Consolas" w:hAnsi="Consolas"/>
                <w:color w:val="333333"/>
                <w:sz w:val="18"/>
              </w:rPr>
              <w:br w:type="textWrapping"/>
            </w:r>
            <w:r>
              <w:rPr>
                <w:rFonts w:ascii="Consolas" w:hAnsi="Consolas"/>
                <w:color w:val="333333"/>
                <w:sz w:val="18"/>
              </w:rPr>
              <w:t xml:space="preserve">    WHERE is_active = true;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ELSS funds for tax section</w:t>
            </w:r>
            <w:r>
              <w:rPr>
                <w:rFonts w:ascii="Consolas" w:hAnsi="Consolas"/>
                <w:color w:val="333333"/>
                <w:sz w:val="18"/>
              </w:rPr>
              <w:br w:type="textWrapping"/>
            </w:r>
            <w:r>
              <w:rPr>
                <w:rFonts w:ascii="Consolas" w:hAnsi="Consolas"/>
                <w:color w:val="333333"/>
                <w:sz w:val="18"/>
              </w:rPr>
              <w:t>CREATE INDEX idx_mf_schemes_elss</w:t>
            </w:r>
            <w:r>
              <w:rPr>
                <w:rFonts w:ascii="Consolas" w:hAnsi="Consolas"/>
                <w:color w:val="333333"/>
                <w:sz w:val="18"/>
              </w:rPr>
              <w:br w:type="textWrapping"/>
            </w:r>
            <w:r>
              <w:rPr>
                <w:rFonts w:ascii="Consolas" w:hAnsi="Consolas"/>
                <w:color w:val="333333"/>
                <w:sz w:val="18"/>
              </w:rPr>
              <w:t xml:space="preserve">    ON mf_schemes(is_tax_saver)</w:t>
            </w:r>
            <w:r>
              <w:rPr>
                <w:rFonts w:ascii="Consolas" w:hAnsi="Consolas"/>
                <w:color w:val="333333"/>
                <w:sz w:val="18"/>
              </w:rPr>
              <w:br w:type="textWrapping"/>
            </w:r>
            <w:r>
              <w:rPr>
                <w:rFonts w:ascii="Consolas" w:hAnsi="Consolas"/>
                <w:color w:val="333333"/>
                <w:sz w:val="18"/>
              </w:rPr>
              <w:t xml:space="preserve">    WHERE is_tax_saver = true AND is_active = true;</w:t>
            </w:r>
          </w:p>
        </w:tc>
      </w:tr>
    </w:tbl>
    <w:p w14:paraId="44CE6FBD">
      <w:pPr>
        <w:spacing w:before="0" w:after="160"/>
      </w:pPr>
    </w:p>
    <w:p w14:paraId="7C2EC06D">
      <w:pPr>
        <w:spacing w:before="240" w:after="240"/>
        <w:jc w:val="center"/>
      </w:pPr>
      <w:r>
        <w:rPr>
          <w:color w:val="DDDDDD"/>
        </w:rPr>
        <w:t>____________________________________________________</w:t>
      </w:r>
    </w:p>
    <w:p w14:paraId="323A2F46">
      <w:pPr>
        <w:keepNext/>
        <w:spacing w:before="200" w:after="80"/>
      </w:pPr>
      <w:r>
        <w:rPr>
          <w:rFonts w:ascii="Arial" w:hAnsi="Arial"/>
          <w:b/>
          <w:color w:val="333333"/>
          <w:sz w:val="22"/>
        </w:rPr>
        <w:t>TABLE 10: mf_investments</w:t>
      </w:r>
    </w:p>
    <w:p w14:paraId="77C1F14D">
      <w:pPr>
        <w:spacing w:before="0" w:after="120" w:line="276" w:lineRule="auto"/>
      </w:pPr>
      <w:r>
        <w:rPr>
          <w:rFonts w:ascii="Calibri" w:hAnsi="Calibri"/>
          <w:sz w:val="22"/>
        </w:rPr>
        <w:t>Every individual mutual fund transaction. One row per purchase or redemption.</w:t>
      </w:r>
    </w:p>
    <w:tbl>
      <w:tblPr>
        <w:tblStyle w:val="12"/>
        <w:tblW w:w="0" w:type="auto"/>
        <w:tblInd w:w="0" w:type="dxa"/>
        <w:tblLayout w:type="autofit"/>
        <w:tblCellMar>
          <w:top w:w="0" w:type="dxa"/>
          <w:left w:w="108" w:type="dxa"/>
          <w:bottom w:w="0" w:type="dxa"/>
          <w:right w:w="108" w:type="dxa"/>
        </w:tblCellMar>
      </w:tblPr>
      <w:tblGrid>
        <w:gridCol w:w="9360"/>
      </w:tblGrid>
      <w:tr w14:paraId="7A1AB59D">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55DA97B">
            <w:pPr>
              <w:spacing w:before="0" w:after="0" w:line="252" w:lineRule="auto"/>
            </w:pPr>
            <w:r>
              <w:rPr>
                <w:rFonts w:ascii="Consolas" w:hAnsi="Consolas"/>
                <w:color w:val="333333"/>
                <w:sz w:val="18"/>
              </w:rPr>
              <w:t>CREATE TYPE mf_transaction_type AS ENUM (</w:t>
            </w:r>
            <w:r>
              <w:rPr>
                <w:rFonts w:ascii="Consolas" w:hAnsi="Consolas"/>
                <w:color w:val="333333"/>
                <w:sz w:val="18"/>
              </w:rPr>
              <w:br w:type="textWrapping"/>
            </w:r>
            <w:r>
              <w:rPr>
                <w:rFonts w:ascii="Consolas" w:hAnsi="Consolas"/>
                <w:color w:val="333333"/>
                <w:sz w:val="18"/>
              </w:rPr>
              <w:t xml:space="preserve">    'PURCHASE', 'REDEMPTION', 'SIP', 'SWITCH_IN', 'SWITCH_OUT', 'DIVIDEND'</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CREATE TYPE mf_transaction_status AS ENUM (</w:t>
            </w:r>
            <w:r>
              <w:rPr>
                <w:rFonts w:ascii="Consolas" w:hAnsi="Consolas"/>
                <w:color w:val="333333"/>
                <w:sz w:val="18"/>
              </w:rPr>
              <w:br w:type="textWrapping"/>
            </w:r>
            <w:r>
              <w:rPr>
                <w:rFonts w:ascii="Consolas" w:hAnsi="Consolas"/>
                <w:color w:val="333333"/>
                <w:sz w:val="18"/>
              </w:rPr>
              <w:t xml:space="preserve">    'PENDING', 'SUBMITTED', 'ALLOTTED', 'REJECTED', 'CANCELLED'</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mf_investments (</w:t>
            </w:r>
            <w:r>
              <w:rPr>
                <w:rFonts w:ascii="Consolas" w:hAnsi="Consolas"/>
                <w:color w:val="333333"/>
                <w:sz w:val="18"/>
              </w:rPr>
              <w:br w:type="textWrapping"/>
            </w:r>
            <w:r>
              <w:rPr>
                <w:rFonts w:ascii="Consolas" w:hAnsi="Consolas"/>
                <w:color w:val="333333"/>
                <w:sz w:val="18"/>
              </w:rPr>
              <w:t xml:space="preserve">    id                  UUID                    PRIMARY KEY DEFAULT gen_random_uuid(),</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scheme_code         VARCHAR(20)             NOT NULL REFERENCES mf_schemes(scheme_code),</w:t>
            </w:r>
            <w:r>
              <w:rPr>
                <w:rFonts w:ascii="Consolas" w:hAnsi="Consolas"/>
                <w:color w:val="333333"/>
                <w:sz w:val="18"/>
              </w:rPr>
              <w:br w:type="textWrapping"/>
            </w:r>
            <w:r>
              <w:rPr>
                <w:rFonts w:ascii="Consolas" w:hAnsi="Consolas"/>
                <w:color w:val="333333"/>
                <w:sz w:val="18"/>
              </w:rPr>
              <w:t xml:space="preserve">    sip_id              UUID,</w:t>
            </w:r>
            <w:r>
              <w:rPr>
                <w:rFonts w:ascii="Consolas" w:hAnsi="Consolas"/>
                <w:color w:val="333333"/>
                <w:sz w:val="18"/>
              </w:rPr>
              <w:br w:type="textWrapping"/>
            </w:r>
            <w:r>
              <w:rPr>
                <w:rFonts w:ascii="Consolas" w:hAnsi="Consolas"/>
                <w:color w:val="333333"/>
                <w:sz w:val="18"/>
              </w:rPr>
              <w:t xml:space="preserve">    transaction_type    mf_transaction_type     NOT NULL,</w:t>
            </w:r>
            <w:r>
              <w:rPr>
                <w:rFonts w:ascii="Consolas" w:hAnsi="Consolas"/>
                <w:color w:val="333333"/>
                <w:sz w:val="18"/>
              </w:rPr>
              <w:br w:type="textWrapping"/>
            </w:r>
            <w:r>
              <w:rPr>
                <w:rFonts w:ascii="Consolas" w:hAnsi="Consolas"/>
                <w:color w:val="333333"/>
                <w:sz w:val="18"/>
              </w:rPr>
              <w:t xml:space="preserve">    status              mf_transaction_status   NOT NULL DEFAULT 'PENDING',</w:t>
            </w:r>
            <w:r>
              <w:rPr>
                <w:rFonts w:ascii="Consolas" w:hAnsi="Consolas"/>
                <w:color w:val="333333"/>
                <w:sz w:val="18"/>
              </w:rPr>
              <w:br w:type="textWrapping"/>
            </w:r>
            <w:r>
              <w:rPr>
                <w:rFonts w:ascii="Consolas" w:hAnsi="Consolas"/>
                <w:color w:val="333333"/>
                <w:sz w:val="18"/>
              </w:rPr>
              <w:t xml:space="preserve">    amount              NUMERIC(12,2)           NOT NULL CHECK (amount &gt;= 100),</w:t>
            </w:r>
            <w:r>
              <w:rPr>
                <w:rFonts w:ascii="Consolas" w:hAnsi="Consolas"/>
                <w:color w:val="333333"/>
                <w:sz w:val="18"/>
              </w:rPr>
              <w:br w:type="textWrapping"/>
            </w:r>
            <w:r>
              <w:rPr>
                <w:rFonts w:ascii="Consolas" w:hAnsi="Consolas"/>
                <w:color w:val="333333"/>
                <w:sz w:val="18"/>
              </w:rPr>
              <w:t xml:space="preserve">    nav_applied         NUMERIC(12,4),</w:t>
            </w:r>
            <w:r>
              <w:rPr>
                <w:rFonts w:ascii="Consolas" w:hAnsi="Consolas"/>
                <w:color w:val="333333"/>
                <w:sz w:val="18"/>
              </w:rPr>
              <w:br w:type="textWrapping"/>
            </w:r>
            <w:r>
              <w:rPr>
                <w:rFonts w:ascii="Consolas" w:hAnsi="Consolas"/>
                <w:color w:val="333333"/>
                <w:sz w:val="18"/>
              </w:rPr>
              <w:t xml:space="preserve">    units_allotted      NUMERIC(14,4),</w:t>
            </w:r>
            <w:r>
              <w:rPr>
                <w:rFonts w:ascii="Consolas" w:hAnsi="Consolas"/>
                <w:color w:val="333333"/>
                <w:sz w:val="18"/>
              </w:rPr>
              <w:br w:type="textWrapping"/>
            </w:r>
            <w:r>
              <w:rPr>
                <w:rFonts w:ascii="Consolas" w:hAnsi="Consolas"/>
                <w:color w:val="333333"/>
                <w:sz w:val="18"/>
              </w:rPr>
              <w:t xml:space="preserve">    folio_number        VARCHAR(50),</w:t>
            </w:r>
            <w:r>
              <w:rPr>
                <w:rFonts w:ascii="Consolas" w:hAnsi="Consolas"/>
                <w:color w:val="333333"/>
                <w:sz w:val="18"/>
              </w:rPr>
              <w:br w:type="textWrapping"/>
            </w:r>
            <w:r>
              <w:rPr>
                <w:rFonts w:ascii="Consolas" w:hAnsi="Consolas"/>
                <w:color w:val="333333"/>
                <w:sz w:val="18"/>
              </w:rPr>
              <w:t xml:space="preserve">    bse_order_id        VARCHAR(50),</w:t>
            </w:r>
            <w:r>
              <w:rPr>
                <w:rFonts w:ascii="Consolas" w:hAnsi="Consolas"/>
                <w:color w:val="333333"/>
                <w:sz w:val="18"/>
              </w:rPr>
              <w:br w:type="textWrapping"/>
            </w:r>
            <w:r>
              <w:rPr>
                <w:rFonts w:ascii="Consolas" w:hAnsi="Consolas"/>
                <w:color w:val="333333"/>
                <w:sz w:val="18"/>
              </w:rPr>
              <w:t xml:space="preserve">    bse_remarks         TEXT,</w:t>
            </w:r>
            <w:r>
              <w:rPr>
                <w:rFonts w:ascii="Consolas" w:hAnsi="Consolas"/>
                <w:color w:val="333333"/>
                <w:sz w:val="18"/>
              </w:rPr>
              <w:br w:type="textWrapping"/>
            </w:r>
            <w:r>
              <w:rPr>
                <w:rFonts w:ascii="Consolas" w:hAnsi="Consolas"/>
                <w:color w:val="333333"/>
                <w:sz w:val="18"/>
              </w:rPr>
              <w:t xml:space="preserve">    transaction_date    DATE                    NOT NULL DEFAULT CURRENT_DATE,</w:t>
            </w:r>
            <w:r>
              <w:rPr>
                <w:rFonts w:ascii="Consolas" w:hAnsi="Consolas"/>
                <w:color w:val="333333"/>
                <w:sz w:val="18"/>
              </w:rPr>
              <w:br w:type="textWrapping"/>
            </w:r>
            <w:r>
              <w:rPr>
                <w:rFonts w:ascii="Consolas" w:hAnsi="Consolas"/>
                <w:color w:val="333333"/>
                <w:sz w:val="18"/>
              </w:rPr>
              <w:t xml:space="preserve">    allotment_date      DATE,</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 xml:space="preserve">    updated_at          TIMESTAMPTZ             NOT NULL DEFAULT NOW()</w:t>
            </w:r>
            <w:r>
              <w:rPr>
                <w:rFonts w:ascii="Consolas" w:hAnsi="Consolas"/>
                <w:color w:val="333333"/>
                <w:sz w:val="18"/>
              </w:rPr>
              <w:br w:type="textWrapping"/>
            </w:r>
            <w:r>
              <w:rPr>
                <w:rFonts w:ascii="Consolas" w:hAnsi="Consolas"/>
                <w:color w:val="333333"/>
                <w:sz w:val="18"/>
              </w:rPr>
              <w:t>);</w:t>
            </w:r>
          </w:p>
        </w:tc>
      </w:tr>
    </w:tbl>
    <w:p w14:paraId="73DE272A">
      <w:pPr>
        <w:spacing w:before="0" w:after="160"/>
      </w:pPr>
    </w:p>
    <w:p w14:paraId="080B4AB1">
      <w:pPr>
        <w:keepNext/>
        <w:spacing w:before="160" w:after="60"/>
      </w:pPr>
      <w:r>
        <w:rPr>
          <w:rFonts w:ascii="Arial" w:hAnsi="Arial"/>
          <w:b/>
          <w:i/>
          <w:color w:val="555555"/>
          <w:sz w:val="22"/>
        </w:rPr>
        <w:t>Column by column explanation:</w:t>
      </w:r>
    </w:p>
    <w:p w14:paraId="4C12093B">
      <w:pPr>
        <w:pStyle w:val="23"/>
        <w:spacing w:before="0" w:after="60"/>
      </w:pPr>
      <w:r>
        <w:rPr>
          <w:rFonts w:ascii="Calibri" w:hAnsi="Calibri"/>
          <w:sz w:val="22"/>
        </w:rPr>
        <w:t xml:space="preserve">  </w:t>
      </w:r>
      <w:r>
        <w:rPr>
          <w:rFonts w:ascii="Calibri" w:hAnsi="Calibri"/>
          <w:b/>
          <w:sz w:val="22"/>
        </w:rPr>
        <w:t>sip_id</w:t>
      </w:r>
      <w:r>
        <w:rPr>
          <w:rFonts w:ascii="Calibri" w:hAnsi="Calibri"/>
          <w:sz w:val="22"/>
        </w:rPr>
        <w:t xml:space="preserve"> — If this investment was triggered by a SIP mandate, this links to the sip row. NULL for lumpsum investments.</w:t>
      </w:r>
    </w:p>
    <w:p w14:paraId="2488E3A9">
      <w:pPr>
        <w:pStyle w:val="23"/>
        <w:spacing w:before="0" w:after="60"/>
      </w:pPr>
      <w:r>
        <w:rPr>
          <w:rFonts w:ascii="Calibri" w:hAnsi="Calibri"/>
          <w:sz w:val="22"/>
        </w:rPr>
        <w:t xml:space="preserve">  </w:t>
      </w:r>
      <w:r>
        <w:rPr>
          <w:rFonts w:ascii="Calibri" w:hAnsi="Calibri"/>
          <w:b/>
          <w:sz w:val="22"/>
        </w:rPr>
        <w:t>transaction_type</w:t>
      </w:r>
      <w:r>
        <w:rPr>
          <w:rFonts w:ascii="Calibri" w:hAnsi="Calibri"/>
          <w:sz w:val="22"/>
        </w:rPr>
        <w:t xml:space="preserve"> — PURCHASE is a lumpsum. SIP is triggered by a SIP mandate. REDEMPTION is selling units. SWITCH is moving money from one fund to another within the same AMC.</w:t>
      </w:r>
    </w:p>
    <w:p w14:paraId="0F1DD493">
      <w:pPr>
        <w:pStyle w:val="23"/>
        <w:spacing w:before="0" w:after="60"/>
      </w:pPr>
      <w:r>
        <w:rPr>
          <w:rFonts w:ascii="Calibri" w:hAnsi="Calibri"/>
          <w:sz w:val="22"/>
        </w:rPr>
        <w:t xml:space="preserve">  </w:t>
      </w:r>
      <w:r>
        <w:rPr>
          <w:rFonts w:ascii="Calibri" w:hAnsi="Calibri"/>
          <w:b/>
          <w:sz w:val="22"/>
        </w:rPr>
        <w:t>nav_applied</w:t>
      </w:r>
      <w:r>
        <w:rPr>
          <w:rFonts w:ascii="Calibri" w:hAnsi="Calibri"/>
          <w:sz w:val="22"/>
        </w:rPr>
        <w:t xml:space="preserve"> — The NAV at which units were allotted. For purchases placed before 3 PM: same day's NAV. After 3 PM: next business day's NAV. This field is NULL until allotment happens.</w:t>
      </w:r>
    </w:p>
    <w:p w14:paraId="26BF974B">
      <w:pPr>
        <w:pStyle w:val="23"/>
        <w:spacing w:before="0" w:after="60"/>
      </w:pPr>
      <w:r>
        <w:rPr>
          <w:rFonts w:ascii="Calibri" w:hAnsi="Calibri"/>
          <w:sz w:val="22"/>
        </w:rPr>
        <w:t xml:space="preserve">  </w:t>
      </w:r>
      <w:r>
        <w:rPr>
          <w:rFonts w:ascii="Calibri" w:hAnsi="Calibri"/>
          <w:b/>
          <w:sz w:val="22"/>
        </w:rPr>
        <w:t>units_allotted</w:t>
      </w:r>
      <w:r>
        <w:rPr>
          <w:rFonts w:ascii="Calibri" w:hAnsi="Calibri"/>
          <w:sz w:val="22"/>
        </w:rPr>
        <w:t xml:space="preserve"> — amount / nav_applied. Example: invested ₹5000 in fund with NAV ₹50, units = 100. Also NULL until allotment.</w:t>
      </w:r>
    </w:p>
    <w:p w14:paraId="63710A16">
      <w:pPr>
        <w:pStyle w:val="23"/>
        <w:spacing w:before="0" w:after="60"/>
      </w:pPr>
      <w:r>
        <w:rPr>
          <w:rFonts w:ascii="Calibri" w:hAnsi="Calibri"/>
          <w:sz w:val="22"/>
        </w:rPr>
        <w:t xml:space="preserve">  </w:t>
      </w:r>
      <w:r>
        <w:rPr>
          <w:rFonts w:ascii="Calibri" w:hAnsi="Calibri"/>
          <w:b/>
          <w:sz w:val="22"/>
        </w:rPr>
        <w:t>folio_number</w:t>
      </w:r>
      <w:r>
        <w:rPr>
          <w:rFonts w:ascii="Calibri" w:hAnsi="Calibri"/>
          <w:sz w:val="22"/>
        </w:rPr>
        <w:t xml:space="preserve"> — The AMC assigns a folio number (like an account number within the fund). All investments in the same fund go to the same folio. folio_number is NULL until allotted.</w:t>
      </w:r>
    </w:p>
    <w:p w14:paraId="537CA228">
      <w:pPr>
        <w:pStyle w:val="23"/>
        <w:spacing w:before="0" w:after="60"/>
      </w:pPr>
      <w:r>
        <w:rPr>
          <w:rFonts w:ascii="Calibri" w:hAnsi="Calibri"/>
          <w:sz w:val="22"/>
        </w:rPr>
        <w:t xml:space="preserve">  </w:t>
      </w:r>
      <w:r>
        <w:rPr>
          <w:rFonts w:ascii="Calibri" w:hAnsi="Calibri"/>
          <w:b/>
          <w:sz w:val="22"/>
        </w:rPr>
        <w:t>bse_order_id</w:t>
      </w:r>
      <w:r>
        <w:rPr>
          <w:rFonts w:ascii="Calibri" w:hAnsi="Calibri"/>
          <w:sz w:val="22"/>
        </w:rPr>
        <w:t xml:space="preserve"> — BSE StarMF order reference. Used to check order status and receive allotment confirmation.</w:t>
      </w:r>
    </w:p>
    <w:p w14:paraId="13889EE9">
      <w:pPr>
        <w:pStyle w:val="23"/>
        <w:spacing w:before="0" w:after="60"/>
      </w:pPr>
      <w:r>
        <w:rPr>
          <w:rFonts w:ascii="Calibri" w:hAnsi="Calibri"/>
          <w:sz w:val="22"/>
        </w:rPr>
        <w:t xml:space="preserve">  </w:t>
      </w:r>
      <w:r>
        <w:rPr>
          <w:rFonts w:ascii="Calibri" w:hAnsi="Calibri"/>
          <w:b/>
          <w:sz w:val="22"/>
        </w:rPr>
        <w:t>transaction_date</w:t>
      </w:r>
      <w:r>
        <w:rPr>
          <w:rFonts w:ascii="Calibri" w:hAnsi="Calibri"/>
          <w:sz w:val="22"/>
        </w:rPr>
        <w:t xml:space="preserve"> — The date the order was submitted. If placed after 3 PM, NAV applied will be next day's but transaction_date is today.</w:t>
      </w:r>
    </w:p>
    <w:p w14:paraId="418732C5">
      <w:pPr>
        <w:pStyle w:val="23"/>
        <w:spacing w:before="0" w:after="60"/>
      </w:pPr>
      <w:r>
        <w:rPr>
          <w:rFonts w:ascii="Calibri" w:hAnsi="Calibri"/>
          <w:sz w:val="22"/>
        </w:rPr>
        <w:t xml:space="preserve">  </w:t>
      </w:r>
      <w:r>
        <w:rPr>
          <w:rFonts w:ascii="Calibri" w:hAnsi="Calibri"/>
          <w:b/>
          <w:sz w:val="22"/>
        </w:rPr>
        <w:t>allotment_date</w:t>
      </w:r>
      <w:r>
        <w:rPr>
          <w:rFonts w:ascii="Calibri" w:hAnsi="Calibri"/>
          <w:sz w:val="22"/>
        </w:rPr>
        <w:t xml:space="preserve"> — When units were actually allotted by the AMC. Usually T+1 for equity funds and T+1 for liquid funds.</w:t>
      </w:r>
    </w:p>
    <w:p w14:paraId="6FAFAAC0">
      <w:pPr>
        <w:keepNext/>
        <w:spacing w:before="160" w:after="60"/>
      </w:pPr>
      <w:r>
        <w:rPr>
          <w:rFonts w:ascii="Arial" w:hAnsi="Arial"/>
          <w:b/>
          <w:i/>
          <w:color w:val="555555"/>
          <w:sz w:val="22"/>
        </w:rPr>
        <w:t>Indexes on mf_investments:</w:t>
      </w:r>
    </w:p>
    <w:tbl>
      <w:tblPr>
        <w:tblStyle w:val="12"/>
        <w:tblW w:w="0" w:type="auto"/>
        <w:tblInd w:w="0" w:type="dxa"/>
        <w:tblLayout w:type="autofit"/>
        <w:tblCellMar>
          <w:top w:w="0" w:type="dxa"/>
          <w:left w:w="108" w:type="dxa"/>
          <w:bottom w:w="0" w:type="dxa"/>
          <w:right w:w="108" w:type="dxa"/>
        </w:tblCellMar>
      </w:tblPr>
      <w:tblGrid>
        <w:gridCol w:w="9360"/>
      </w:tblGrid>
      <w:tr w14:paraId="6BFAB8CD">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DB239DB">
            <w:pPr>
              <w:spacing w:before="0" w:after="0" w:line="252" w:lineRule="auto"/>
            </w:pPr>
            <w:r>
              <w:rPr>
                <w:rFonts w:ascii="Consolas" w:hAnsi="Consolas"/>
                <w:color w:val="333333"/>
                <w:sz w:val="18"/>
              </w:rPr>
              <w:t>-- User's investment history</w:t>
            </w:r>
            <w:r>
              <w:rPr>
                <w:rFonts w:ascii="Consolas" w:hAnsi="Consolas"/>
                <w:color w:val="333333"/>
                <w:sz w:val="18"/>
              </w:rPr>
              <w:br w:type="textWrapping"/>
            </w:r>
            <w:r>
              <w:rPr>
                <w:rFonts w:ascii="Consolas" w:hAnsi="Consolas"/>
                <w:color w:val="333333"/>
                <w:sz w:val="18"/>
              </w:rPr>
              <w:t>CREATE INDEX idx_mf_investments_user_id</w:t>
            </w:r>
            <w:r>
              <w:rPr>
                <w:rFonts w:ascii="Consolas" w:hAnsi="Consolas"/>
                <w:color w:val="333333"/>
                <w:sz w:val="18"/>
              </w:rPr>
              <w:br w:type="textWrapping"/>
            </w:r>
            <w:r>
              <w:rPr>
                <w:rFonts w:ascii="Consolas" w:hAnsi="Consolas"/>
                <w:color w:val="333333"/>
                <w:sz w:val="18"/>
              </w:rPr>
              <w:t xml:space="preserve">    ON mf_investments(user_id, created_at DESC);</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All investments in a specific fund</w:t>
            </w:r>
            <w:r>
              <w:rPr>
                <w:rFonts w:ascii="Consolas" w:hAnsi="Consolas"/>
                <w:color w:val="333333"/>
                <w:sz w:val="18"/>
              </w:rPr>
              <w:br w:type="textWrapping"/>
            </w:r>
            <w:r>
              <w:rPr>
                <w:rFonts w:ascii="Consolas" w:hAnsi="Consolas"/>
                <w:color w:val="333333"/>
                <w:sz w:val="18"/>
              </w:rPr>
              <w:t>CREATE INDEX idx_mf_investments_scheme</w:t>
            </w:r>
            <w:r>
              <w:rPr>
                <w:rFonts w:ascii="Consolas" w:hAnsi="Consolas"/>
                <w:color w:val="333333"/>
                <w:sz w:val="18"/>
              </w:rPr>
              <w:br w:type="textWrapping"/>
            </w:r>
            <w:r>
              <w:rPr>
                <w:rFonts w:ascii="Consolas" w:hAnsi="Consolas"/>
                <w:color w:val="333333"/>
                <w:sz w:val="18"/>
              </w:rPr>
              <w:t xml:space="preserve">    ON mf_investments(scheme_code, user_id);</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Pending orders needing status check</w:t>
            </w:r>
            <w:r>
              <w:rPr>
                <w:rFonts w:ascii="Consolas" w:hAnsi="Consolas"/>
                <w:color w:val="333333"/>
                <w:sz w:val="18"/>
              </w:rPr>
              <w:br w:type="textWrapping"/>
            </w:r>
            <w:r>
              <w:rPr>
                <w:rFonts w:ascii="Consolas" w:hAnsi="Consolas"/>
                <w:color w:val="333333"/>
                <w:sz w:val="18"/>
              </w:rPr>
              <w:t>CREATE INDEX idx_mf_investments_pending</w:t>
            </w:r>
            <w:r>
              <w:rPr>
                <w:rFonts w:ascii="Consolas" w:hAnsi="Consolas"/>
                <w:color w:val="333333"/>
                <w:sz w:val="18"/>
              </w:rPr>
              <w:br w:type="textWrapping"/>
            </w:r>
            <w:r>
              <w:rPr>
                <w:rFonts w:ascii="Consolas" w:hAnsi="Consolas"/>
                <w:color w:val="333333"/>
                <w:sz w:val="18"/>
              </w:rPr>
              <w:t xml:space="preserve">    ON mf_investments(status, created_at)</w:t>
            </w:r>
            <w:r>
              <w:rPr>
                <w:rFonts w:ascii="Consolas" w:hAnsi="Consolas"/>
                <w:color w:val="333333"/>
                <w:sz w:val="18"/>
              </w:rPr>
              <w:br w:type="textWrapping"/>
            </w:r>
            <w:r>
              <w:rPr>
                <w:rFonts w:ascii="Consolas" w:hAnsi="Consolas"/>
                <w:color w:val="333333"/>
                <w:sz w:val="18"/>
              </w:rPr>
              <w:t xml:space="preserve">    WHERE status IN ('PENDING', 'SUBMITTED');</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SIP-triggered investments</w:t>
            </w:r>
            <w:r>
              <w:rPr>
                <w:rFonts w:ascii="Consolas" w:hAnsi="Consolas"/>
                <w:color w:val="333333"/>
                <w:sz w:val="18"/>
              </w:rPr>
              <w:br w:type="textWrapping"/>
            </w:r>
            <w:r>
              <w:rPr>
                <w:rFonts w:ascii="Consolas" w:hAnsi="Consolas"/>
                <w:color w:val="333333"/>
                <w:sz w:val="18"/>
              </w:rPr>
              <w:t>CREATE INDEX idx_mf_investments_sip</w:t>
            </w:r>
            <w:r>
              <w:rPr>
                <w:rFonts w:ascii="Consolas" w:hAnsi="Consolas"/>
                <w:color w:val="333333"/>
                <w:sz w:val="18"/>
              </w:rPr>
              <w:br w:type="textWrapping"/>
            </w:r>
            <w:r>
              <w:rPr>
                <w:rFonts w:ascii="Consolas" w:hAnsi="Consolas"/>
                <w:color w:val="333333"/>
                <w:sz w:val="18"/>
              </w:rPr>
              <w:t xml:space="preserve">    ON mf_investments(sip_id)</w:t>
            </w:r>
            <w:r>
              <w:rPr>
                <w:rFonts w:ascii="Consolas" w:hAnsi="Consolas"/>
                <w:color w:val="333333"/>
                <w:sz w:val="18"/>
              </w:rPr>
              <w:br w:type="textWrapping"/>
            </w:r>
            <w:r>
              <w:rPr>
                <w:rFonts w:ascii="Consolas" w:hAnsi="Consolas"/>
                <w:color w:val="333333"/>
                <w:sz w:val="18"/>
              </w:rPr>
              <w:t xml:space="preserve">    WHERE sip_id IS NOT NULL;</w:t>
            </w:r>
          </w:p>
        </w:tc>
      </w:tr>
    </w:tbl>
    <w:p w14:paraId="49CC7B1C">
      <w:pPr>
        <w:spacing w:before="0" w:after="160"/>
      </w:pPr>
    </w:p>
    <w:p w14:paraId="6067C11B">
      <w:pPr>
        <w:spacing w:before="240" w:after="240"/>
        <w:jc w:val="center"/>
      </w:pPr>
      <w:r>
        <w:rPr>
          <w:color w:val="DDDDDD"/>
        </w:rPr>
        <w:t>____________________________________________________</w:t>
      </w:r>
    </w:p>
    <w:p w14:paraId="6BF5AF25">
      <w:pPr>
        <w:keepNext/>
        <w:spacing w:before="200" w:after="80"/>
      </w:pPr>
      <w:r>
        <w:rPr>
          <w:rFonts w:ascii="Arial" w:hAnsi="Arial"/>
          <w:b/>
          <w:color w:val="333333"/>
          <w:sz w:val="22"/>
        </w:rPr>
        <w:t>TABLE 11: sips</w:t>
      </w:r>
    </w:p>
    <w:p w14:paraId="16FEB30D">
      <w:pPr>
        <w:spacing w:before="0" w:after="120" w:line="276" w:lineRule="auto"/>
      </w:pPr>
      <w:r>
        <w:rPr>
          <w:rFonts w:ascii="Calibri" w:hAnsi="Calibri"/>
          <w:sz w:val="22"/>
        </w:rPr>
        <w:t>A SIP is a standing instruction to invest a fixed amount every month. This table stores the mandate, not individual SIP payments — those go in mf_investments with sip_id filled.</w:t>
      </w:r>
    </w:p>
    <w:tbl>
      <w:tblPr>
        <w:tblStyle w:val="12"/>
        <w:tblW w:w="0" w:type="auto"/>
        <w:tblInd w:w="0" w:type="dxa"/>
        <w:tblLayout w:type="autofit"/>
        <w:tblCellMar>
          <w:top w:w="0" w:type="dxa"/>
          <w:left w:w="108" w:type="dxa"/>
          <w:bottom w:w="0" w:type="dxa"/>
          <w:right w:w="108" w:type="dxa"/>
        </w:tblCellMar>
      </w:tblPr>
      <w:tblGrid>
        <w:gridCol w:w="9360"/>
      </w:tblGrid>
      <w:tr w14:paraId="10DCD208">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23BFD132">
            <w:pPr>
              <w:spacing w:before="0" w:after="0" w:line="252" w:lineRule="auto"/>
            </w:pPr>
            <w:r>
              <w:rPr>
                <w:rFonts w:ascii="Consolas" w:hAnsi="Consolas"/>
                <w:color w:val="333333"/>
                <w:sz w:val="18"/>
              </w:rPr>
              <w:t>CREATE TYPE sip_status AS ENUM ('ACTIVE', 'PAUSED', 'CANCELLED', 'COMPLETED');</w:t>
            </w:r>
            <w:r>
              <w:rPr>
                <w:rFonts w:ascii="Consolas" w:hAnsi="Consolas"/>
                <w:color w:val="333333"/>
                <w:sz w:val="18"/>
              </w:rPr>
              <w:br w:type="textWrapping"/>
            </w:r>
            <w:r>
              <w:rPr>
                <w:rFonts w:ascii="Consolas" w:hAnsi="Consolas"/>
                <w:color w:val="333333"/>
                <w:sz w:val="18"/>
              </w:rPr>
              <w:t>CREATE TYPE sip_frequency AS ENUM ('MONTHLY', 'WEEKLY', 'QUARTERLY');</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sips (</w:t>
            </w:r>
            <w:r>
              <w:rPr>
                <w:rFonts w:ascii="Consolas" w:hAnsi="Consolas"/>
                <w:color w:val="333333"/>
                <w:sz w:val="18"/>
              </w:rPr>
              <w:br w:type="textWrapping"/>
            </w:r>
            <w:r>
              <w:rPr>
                <w:rFonts w:ascii="Consolas" w:hAnsi="Consolas"/>
                <w:color w:val="333333"/>
                <w:sz w:val="18"/>
              </w:rPr>
              <w:t xml:space="preserve">    id                      UUID            PRIMARY KEY DEFAULT gen_random_uuid(),</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scheme_code             VARCHAR(20)     NOT NULL REFERENCES mf_schemes(scheme_code),</w:t>
            </w:r>
            <w:r>
              <w:rPr>
                <w:rFonts w:ascii="Consolas" w:hAnsi="Consolas"/>
                <w:color w:val="333333"/>
                <w:sz w:val="18"/>
              </w:rPr>
              <w:br w:type="textWrapping"/>
            </w:r>
            <w:r>
              <w:rPr>
                <w:rFonts w:ascii="Consolas" w:hAnsi="Consolas"/>
                <w:color w:val="333333"/>
                <w:sz w:val="18"/>
              </w:rPr>
              <w:t xml:space="preserve">    goal_id                 UUID,</w:t>
            </w:r>
            <w:r>
              <w:rPr>
                <w:rFonts w:ascii="Consolas" w:hAnsi="Consolas"/>
                <w:color w:val="333333"/>
                <w:sz w:val="18"/>
              </w:rPr>
              <w:br w:type="textWrapping"/>
            </w:r>
            <w:r>
              <w:rPr>
                <w:rFonts w:ascii="Consolas" w:hAnsi="Consolas"/>
                <w:color w:val="333333"/>
                <w:sz w:val="18"/>
              </w:rPr>
              <w:t xml:space="preserve">    frequency               sip_frequency   NOT NULL DEFAULT 'MONTHLY',</w:t>
            </w:r>
            <w:r>
              <w:rPr>
                <w:rFonts w:ascii="Consolas" w:hAnsi="Consolas"/>
                <w:color w:val="333333"/>
                <w:sz w:val="18"/>
              </w:rPr>
              <w:br w:type="textWrapping"/>
            </w:r>
            <w:r>
              <w:rPr>
                <w:rFonts w:ascii="Consolas" w:hAnsi="Consolas"/>
                <w:color w:val="333333"/>
                <w:sz w:val="18"/>
              </w:rPr>
              <w:t xml:space="preserve">    amount                  NUMERIC(12,2)   NOT NULL CHECK (amount &gt;= 100),</w:t>
            </w:r>
            <w:r>
              <w:rPr>
                <w:rFonts w:ascii="Consolas" w:hAnsi="Consolas"/>
                <w:color w:val="333333"/>
                <w:sz w:val="18"/>
              </w:rPr>
              <w:br w:type="textWrapping"/>
            </w:r>
            <w:r>
              <w:rPr>
                <w:rFonts w:ascii="Consolas" w:hAnsi="Consolas"/>
                <w:color w:val="333333"/>
                <w:sz w:val="18"/>
              </w:rPr>
              <w:t xml:space="preserve">    debit_day               INTEGER         NOT NULL CHECK (debit_day BETWEEN 1 AND 28),</w:t>
            </w:r>
            <w:r>
              <w:rPr>
                <w:rFonts w:ascii="Consolas" w:hAnsi="Consolas"/>
                <w:color w:val="333333"/>
                <w:sz w:val="18"/>
              </w:rPr>
              <w:br w:type="textWrapping"/>
            </w:r>
            <w:r>
              <w:rPr>
                <w:rFonts w:ascii="Consolas" w:hAnsi="Consolas"/>
                <w:color w:val="333333"/>
                <w:sz w:val="18"/>
              </w:rPr>
              <w:t xml:space="preserve">    status                  sip_status      NOT NULL DEFAULT 'ACTIVE',</w:t>
            </w:r>
            <w:r>
              <w:rPr>
                <w:rFonts w:ascii="Consolas" w:hAnsi="Consolas"/>
                <w:color w:val="333333"/>
                <w:sz w:val="18"/>
              </w:rPr>
              <w:br w:type="textWrapping"/>
            </w:r>
            <w:r>
              <w:rPr>
                <w:rFonts w:ascii="Consolas" w:hAnsi="Consolas"/>
                <w:color w:val="333333"/>
                <w:sz w:val="18"/>
              </w:rPr>
              <w:t xml:space="preserve">    upi_mandate_id          VARCHAR(100),</w:t>
            </w:r>
            <w:r>
              <w:rPr>
                <w:rFonts w:ascii="Consolas" w:hAnsi="Consolas"/>
                <w:color w:val="333333"/>
                <w:sz w:val="18"/>
              </w:rPr>
              <w:br w:type="textWrapping"/>
            </w:r>
            <w:r>
              <w:rPr>
                <w:rFonts w:ascii="Consolas" w:hAnsi="Consolas"/>
                <w:color w:val="333333"/>
                <w:sz w:val="18"/>
              </w:rPr>
              <w:t xml:space="preserve">    upi_mandate_status      VARCHAR(30),</w:t>
            </w:r>
            <w:r>
              <w:rPr>
                <w:rFonts w:ascii="Consolas" w:hAnsi="Consolas"/>
                <w:color w:val="333333"/>
                <w:sz w:val="18"/>
              </w:rPr>
              <w:br w:type="textWrapping"/>
            </w:r>
            <w:r>
              <w:rPr>
                <w:rFonts w:ascii="Consolas" w:hAnsi="Consolas"/>
                <w:color w:val="333333"/>
                <w:sz w:val="18"/>
              </w:rPr>
              <w:t xml:space="preserve">    razorpay_subscription_id VARCHAR(100),</w:t>
            </w:r>
            <w:r>
              <w:rPr>
                <w:rFonts w:ascii="Consolas" w:hAnsi="Consolas"/>
                <w:color w:val="333333"/>
                <w:sz w:val="18"/>
              </w:rPr>
              <w:br w:type="textWrapping"/>
            </w:r>
            <w:r>
              <w:rPr>
                <w:rFonts w:ascii="Consolas" w:hAnsi="Consolas"/>
                <w:color w:val="333333"/>
                <w:sz w:val="18"/>
              </w:rPr>
              <w:t xml:space="preserve">    start_date              DATE            NOT NULL,</w:t>
            </w:r>
            <w:r>
              <w:rPr>
                <w:rFonts w:ascii="Consolas" w:hAnsi="Consolas"/>
                <w:color w:val="333333"/>
                <w:sz w:val="18"/>
              </w:rPr>
              <w:br w:type="textWrapping"/>
            </w:r>
            <w:r>
              <w:rPr>
                <w:rFonts w:ascii="Consolas" w:hAnsi="Consolas"/>
                <w:color w:val="333333"/>
                <w:sz w:val="18"/>
              </w:rPr>
              <w:t xml:space="preserve">    end_date                DATE,</w:t>
            </w:r>
            <w:r>
              <w:rPr>
                <w:rFonts w:ascii="Consolas" w:hAnsi="Consolas"/>
                <w:color w:val="333333"/>
                <w:sz w:val="18"/>
              </w:rPr>
              <w:br w:type="textWrapping"/>
            </w:r>
            <w:r>
              <w:rPr>
                <w:rFonts w:ascii="Consolas" w:hAnsi="Consolas"/>
                <w:color w:val="333333"/>
                <w:sz w:val="18"/>
              </w:rPr>
              <w:t xml:space="preserve">    next_debit_date         DATE,</w:t>
            </w:r>
            <w:r>
              <w:rPr>
                <w:rFonts w:ascii="Consolas" w:hAnsi="Consolas"/>
                <w:color w:val="333333"/>
                <w:sz w:val="18"/>
              </w:rPr>
              <w:br w:type="textWrapping"/>
            </w:r>
            <w:r>
              <w:rPr>
                <w:rFonts w:ascii="Consolas" w:hAnsi="Consolas"/>
                <w:color w:val="333333"/>
                <w:sz w:val="18"/>
              </w:rPr>
              <w:t xml:space="preserve">    installments_planned    INTEGER,</w:t>
            </w:r>
            <w:r>
              <w:rPr>
                <w:rFonts w:ascii="Consolas" w:hAnsi="Consolas"/>
                <w:color w:val="333333"/>
                <w:sz w:val="18"/>
              </w:rPr>
              <w:br w:type="textWrapping"/>
            </w:r>
            <w:r>
              <w:rPr>
                <w:rFonts w:ascii="Consolas" w:hAnsi="Consolas"/>
                <w:color w:val="333333"/>
                <w:sz w:val="18"/>
              </w:rPr>
              <w:t xml:space="preserve">    installments_done       INTEGER         NOT NULL DEFAULT 0,</w:t>
            </w:r>
            <w:r>
              <w:rPr>
                <w:rFonts w:ascii="Consolas" w:hAnsi="Consolas"/>
                <w:color w:val="333333"/>
                <w:sz w:val="18"/>
              </w:rPr>
              <w:br w:type="textWrapping"/>
            </w:r>
            <w:r>
              <w:rPr>
                <w:rFonts w:ascii="Consolas" w:hAnsi="Consolas"/>
                <w:color w:val="333333"/>
                <w:sz w:val="18"/>
              </w:rPr>
              <w:t xml:space="preserve">    installments_failed     INTEGER         NOT NULL DEFAULT 0,</w:t>
            </w:r>
            <w:r>
              <w:rPr>
                <w:rFonts w:ascii="Consolas" w:hAnsi="Consolas"/>
                <w:color w:val="333333"/>
                <w:sz w:val="18"/>
              </w:rPr>
              <w:br w:type="textWrapping"/>
            </w:r>
            <w:r>
              <w:rPr>
                <w:rFonts w:ascii="Consolas" w:hAnsi="Consolas"/>
                <w:color w:val="333333"/>
                <w:sz w:val="18"/>
              </w:rPr>
              <w:t xml:space="preserve">    total_invested          NUMERIC(14,2)   NOT NULL DEFAULT 0,</w:t>
            </w:r>
            <w:r>
              <w:rPr>
                <w:rFonts w:ascii="Consolas" w:hAnsi="Consolas"/>
                <w:color w:val="333333"/>
                <w:sz w:val="18"/>
              </w:rPr>
              <w:br w:type="textWrapping"/>
            </w:r>
            <w:r>
              <w:rPr>
                <w:rFonts w:ascii="Consolas" w:hAnsi="Consolas"/>
                <w:color w:val="333333"/>
                <w:sz w:val="18"/>
              </w:rPr>
              <w:t xml:space="preserve">    total_units             NUMERIC(14,4)   NOT NULL DEFAULT 0,</w:t>
            </w:r>
            <w:r>
              <w:rPr>
                <w:rFonts w:ascii="Consolas" w:hAnsi="Consolas"/>
                <w:color w:val="333333"/>
                <w:sz w:val="18"/>
              </w:rPr>
              <w:br w:type="textWrapping"/>
            </w:r>
            <w:r>
              <w:rPr>
                <w:rFonts w:ascii="Consolas" w:hAnsi="Consolas"/>
                <w:color w:val="333333"/>
                <w:sz w:val="18"/>
              </w:rPr>
              <w:t xml:space="preserve">    paused_at               TIMESTAMPTZ,</w:t>
            </w:r>
            <w:r>
              <w:rPr>
                <w:rFonts w:ascii="Consolas" w:hAnsi="Consolas"/>
                <w:color w:val="333333"/>
                <w:sz w:val="18"/>
              </w:rPr>
              <w:br w:type="textWrapping"/>
            </w:r>
            <w:r>
              <w:rPr>
                <w:rFonts w:ascii="Consolas" w:hAnsi="Consolas"/>
                <w:color w:val="333333"/>
                <w:sz w:val="18"/>
              </w:rPr>
              <w:t xml:space="preserve">    paused_reason           TEXT,</w:t>
            </w:r>
            <w:r>
              <w:rPr>
                <w:rFonts w:ascii="Consolas" w:hAnsi="Consolas"/>
                <w:color w:val="333333"/>
                <w:sz w:val="18"/>
              </w:rPr>
              <w:br w:type="textWrapping"/>
            </w:r>
            <w:r>
              <w:rPr>
                <w:rFonts w:ascii="Consolas" w:hAnsi="Consolas"/>
                <w:color w:val="333333"/>
                <w:sz w:val="18"/>
              </w:rPr>
              <w:t xml:space="preserve">    cancelled_at            TIMESTAMPTZ,</w:t>
            </w:r>
            <w:r>
              <w:rPr>
                <w:rFonts w:ascii="Consolas" w:hAnsi="Consolas"/>
                <w:color w:val="333333"/>
                <w:sz w:val="18"/>
              </w:rPr>
              <w:br w:type="textWrapping"/>
            </w:r>
            <w:r>
              <w:rPr>
                <w:rFonts w:ascii="Consolas" w:hAnsi="Consolas"/>
                <w:color w:val="333333"/>
                <w:sz w:val="18"/>
              </w:rPr>
              <w:t xml:space="preserve">    cancelled_reason        TEXT,</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 xml:space="preserve">    updated_at              TIMESTAMPTZ     NOT NULL DEFAULT NOW()</w:t>
            </w:r>
            <w:r>
              <w:rPr>
                <w:rFonts w:ascii="Consolas" w:hAnsi="Consolas"/>
                <w:color w:val="333333"/>
                <w:sz w:val="18"/>
              </w:rPr>
              <w:br w:type="textWrapping"/>
            </w:r>
            <w:r>
              <w:rPr>
                <w:rFonts w:ascii="Consolas" w:hAnsi="Consolas"/>
                <w:color w:val="333333"/>
                <w:sz w:val="18"/>
              </w:rPr>
              <w:t>);</w:t>
            </w:r>
          </w:p>
        </w:tc>
      </w:tr>
    </w:tbl>
    <w:p w14:paraId="58EDFE45">
      <w:pPr>
        <w:spacing w:before="0" w:after="160"/>
      </w:pPr>
    </w:p>
    <w:p w14:paraId="3939B390">
      <w:pPr>
        <w:keepNext/>
        <w:spacing w:before="160" w:after="60"/>
      </w:pPr>
      <w:r>
        <w:rPr>
          <w:rFonts w:ascii="Arial" w:hAnsi="Arial"/>
          <w:b/>
          <w:i/>
          <w:color w:val="555555"/>
          <w:sz w:val="22"/>
        </w:rPr>
        <w:t>Column by column explanation:</w:t>
      </w:r>
    </w:p>
    <w:p w14:paraId="4BB5F0B5">
      <w:pPr>
        <w:pStyle w:val="23"/>
        <w:spacing w:before="0" w:after="60"/>
      </w:pPr>
      <w:r>
        <w:rPr>
          <w:rFonts w:ascii="Calibri" w:hAnsi="Calibri"/>
          <w:sz w:val="22"/>
        </w:rPr>
        <w:t xml:space="preserve">  </w:t>
      </w:r>
      <w:r>
        <w:rPr>
          <w:rFonts w:ascii="Calibri" w:hAnsi="Calibri"/>
          <w:b/>
          <w:sz w:val="22"/>
        </w:rPr>
        <w:t>goal_id</w:t>
      </w:r>
      <w:r>
        <w:rPr>
          <w:rFonts w:ascii="Calibri" w:hAnsi="Calibri"/>
          <w:sz w:val="22"/>
        </w:rPr>
        <w:t xml:space="preserve"> — Optional. User can link a SIP to an investment goal (buy a house, child's education). NULL if SIP is not linked to any goal.</w:t>
      </w:r>
    </w:p>
    <w:p w14:paraId="1FCFD908">
      <w:pPr>
        <w:pStyle w:val="23"/>
        <w:spacing w:before="0" w:after="60"/>
      </w:pPr>
      <w:r>
        <w:rPr>
          <w:rFonts w:ascii="Calibri" w:hAnsi="Calibri"/>
          <w:sz w:val="22"/>
        </w:rPr>
        <w:t xml:space="preserve">  </w:t>
      </w:r>
      <w:r>
        <w:rPr>
          <w:rFonts w:ascii="Calibri" w:hAnsi="Calibri"/>
          <w:b/>
          <w:sz w:val="22"/>
        </w:rPr>
        <w:t>frequency</w:t>
      </w:r>
      <w:r>
        <w:rPr>
          <w:rFonts w:ascii="Calibri" w:hAnsi="Calibri"/>
          <w:sz w:val="22"/>
        </w:rPr>
        <w:t xml:space="preserve"> — MONTHLY is the most common. WEEKLY is for aggressive savers. QUARTERLY is for users who get quarterly bonuses.</w:t>
      </w:r>
    </w:p>
    <w:p w14:paraId="4E255E06">
      <w:pPr>
        <w:pStyle w:val="23"/>
        <w:spacing w:before="0" w:after="60"/>
      </w:pPr>
      <w:r>
        <w:rPr>
          <w:rFonts w:ascii="Calibri" w:hAnsi="Calibri"/>
          <w:sz w:val="22"/>
        </w:rPr>
        <w:t xml:space="preserve">  </w:t>
      </w:r>
      <w:r>
        <w:rPr>
          <w:rFonts w:ascii="Calibri" w:hAnsi="Calibri"/>
          <w:b/>
          <w:sz w:val="22"/>
        </w:rPr>
        <w:t>debit_day</w:t>
      </w:r>
      <w:r>
        <w:rPr>
          <w:rFonts w:ascii="Calibri" w:hAnsi="Calibri"/>
          <w:sz w:val="22"/>
        </w:rPr>
        <w:t xml:space="preserve"> — Which day of the month to debit. Between 1 and 28 (never 29, 30, 31 — February safety). Most users pick 5 (right after salary credit on 1st).</w:t>
      </w:r>
    </w:p>
    <w:p w14:paraId="3AF5A4BC">
      <w:pPr>
        <w:pStyle w:val="23"/>
        <w:spacing w:before="0" w:after="60"/>
      </w:pPr>
      <w:r>
        <w:rPr>
          <w:rFonts w:ascii="Calibri" w:hAnsi="Calibri"/>
          <w:sz w:val="22"/>
        </w:rPr>
        <w:t xml:space="preserve">  </w:t>
      </w:r>
      <w:r>
        <w:rPr>
          <w:rFonts w:ascii="Calibri" w:hAnsi="Calibri"/>
          <w:b/>
          <w:sz w:val="22"/>
        </w:rPr>
        <w:t>upi_mandate_id</w:t>
      </w:r>
      <w:r>
        <w:rPr>
          <w:rFonts w:ascii="Calibri" w:hAnsi="Calibri"/>
          <w:sz w:val="22"/>
        </w:rPr>
        <w:t xml:space="preserve"> — The UPI AutoPay mandate ID from NPCI via Razorpay. This mandate allows automatic debit without OTP every month. The user approves this once, then monthly debits happen automatically.</w:t>
      </w:r>
    </w:p>
    <w:p w14:paraId="0F9E9408">
      <w:pPr>
        <w:pStyle w:val="23"/>
        <w:spacing w:before="0" w:after="60"/>
      </w:pPr>
      <w:r>
        <w:rPr>
          <w:rFonts w:ascii="Calibri" w:hAnsi="Calibri"/>
          <w:sz w:val="22"/>
        </w:rPr>
        <w:t xml:space="preserve">  </w:t>
      </w:r>
      <w:r>
        <w:rPr>
          <w:rFonts w:ascii="Calibri" w:hAnsi="Calibri"/>
          <w:b/>
          <w:sz w:val="22"/>
        </w:rPr>
        <w:t>upi_mandate_status</w:t>
      </w:r>
      <w:r>
        <w:rPr>
          <w:rFonts w:ascii="Calibri" w:hAnsi="Calibri"/>
          <w:sz w:val="22"/>
        </w:rPr>
        <w:t xml:space="preserve"> — PENDING (not yet approved), ACTIVE (user approved), REVOKED (user cancelled), FAILED.</w:t>
      </w:r>
    </w:p>
    <w:p w14:paraId="2A1194EC">
      <w:pPr>
        <w:pStyle w:val="23"/>
        <w:spacing w:before="0" w:after="60"/>
      </w:pPr>
      <w:r>
        <w:rPr>
          <w:rFonts w:ascii="Calibri" w:hAnsi="Calibri"/>
          <w:sz w:val="22"/>
        </w:rPr>
        <w:t xml:space="preserve">  </w:t>
      </w:r>
      <w:r>
        <w:rPr>
          <w:rFonts w:ascii="Calibri" w:hAnsi="Calibri"/>
          <w:b/>
          <w:sz w:val="22"/>
        </w:rPr>
        <w:t>razorpay_subscription_id</w:t>
      </w:r>
      <w:r>
        <w:rPr>
          <w:rFonts w:ascii="Calibri" w:hAnsi="Calibri"/>
          <w:sz w:val="22"/>
        </w:rPr>
        <w:t xml:space="preserve"> — Razorpay's subscription ID that manages the recurring payment.</w:t>
      </w:r>
    </w:p>
    <w:p w14:paraId="61FBF0E0">
      <w:pPr>
        <w:pStyle w:val="23"/>
        <w:spacing w:before="0" w:after="60"/>
      </w:pPr>
      <w:r>
        <w:rPr>
          <w:rFonts w:ascii="Calibri" w:hAnsi="Calibri"/>
          <w:sz w:val="22"/>
        </w:rPr>
        <w:t xml:space="preserve">  </w:t>
      </w:r>
      <w:r>
        <w:rPr>
          <w:rFonts w:ascii="Calibri" w:hAnsi="Calibri"/>
          <w:b/>
          <w:sz w:val="22"/>
        </w:rPr>
        <w:t>next_debit_date</w:t>
      </w:r>
      <w:r>
        <w:rPr>
          <w:rFonts w:ascii="Calibri" w:hAnsi="Calibri"/>
          <w:sz w:val="22"/>
        </w:rPr>
        <w:t xml:space="preserve"> — When is the next SIP debit. Updated by the SIP execution job after each successful installment. The daily 8 AM job checks: WHERE status = 'ACTIVE' AND next_debit_date = CURRENT_DATE.</w:t>
      </w:r>
    </w:p>
    <w:p w14:paraId="0BBA10EE">
      <w:pPr>
        <w:pStyle w:val="23"/>
        <w:spacing w:before="0" w:after="60"/>
      </w:pPr>
      <w:r>
        <w:rPr>
          <w:rFonts w:ascii="Calibri" w:hAnsi="Calibri"/>
          <w:sz w:val="22"/>
        </w:rPr>
        <w:t xml:space="preserve">  </w:t>
      </w:r>
      <w:r>
        <w:rPr>
          <w:rFonts w:ascii="Calibri" w:hAnsi="Calibri"/>
          <w:b/>
          <w:sz w:val="22"/>
        </w:rPr>
        <w:t>installments_planned</w:t>
      </w:r>
      <w:r>
        <w:rPr>
          <w:rFonts w:ascii="Calibri" w:hAnsi="Calibri"/>
          <w:sz w:val="22"/>
        </w:rPr>
        <w:t xml:space="preserve"> — NULL means run forever. 12 means run for 1 year then auto-complete.</w:t>
      </w:r>
    </w:p>
    <w:p w14:paraId="57D4EF85">
      <w:pPr>
        <w:pStyle w:val="23"/>
        <w:spacing w:before="0" w:after="60"/>
      </w:pPr>
      <w:r>
        <w:rPr>
          <w:rFonts w:ascii="Calibri" w:hAnsi="Calibri"/>
          <w:sz w:val="22"/>
        </w:rPr>
        <w:t xml:space="preserve">  </w:t>
      </w:r>
      <w:r>
        <w:rPr>
          <w:rFonts w:ascii="Calibri" w:hAnsi="Calibri"/>
          <w:b/>
          <w:sz w:val="22"/>
        </w:rPr>
        <w:t>installments_done</w:t>
      </w:r>
      <w:r>
        <w:rPr>
          <w:rFonts w:ascii="Calibri" w:hAnsi="Calibri"/>
          <w:sz w:val="22"/>
        </w:rPr>
        <w:t xml:space="preserve"> — Count of successful executions. Incremented after every successful BSE StarMF order.</w:t>
      </w:r>
    </w:p>
    <w:p w14:paraId="413E40AD">
      <w:pPr>
        <w:pStyle w:val="23"/>
        <w:spacing w:before="0" w:after="60"/>
      </w:pPr>
      <w:r>
        <w:rPr>
          <w:rFonts w:ascii="Calibri" w:hAnsi="Calibri"/>
          <w:sz w:val="22"/>
        </w:rPr>
        <w:t xml:space="preserve">  </w:t>
      </w:r>
      <w:r>
        <w:rPr>
          <w:rFonts w:ascii="Calibri" w:hAnsi="Calibri"/>
          <w:b/>
          <w:sz w:val="22"/>
        </w:rPr>
        <w:t>installments_failed</w:t>
      </w:r>
      <w:r>
        <w:rPr>
          <w:rFonts w:ascii="Calibri" w:hAnsi="Calibri"/>
          <w:sz w:val="22"/>
        </w:rPr>
        <w:t xml:space="preserve"> — Count of failed debits (insufficient UPI balance, mandate expired). If this reaches 3, auto-pause the SIP and notify user.</w:t>
      </w:r>
    </w:p>
    <w:p w14:paraId="5A89B772">
      <w:pPr>
        <w:pStyle w:val="23"/>
        <w:spacing w:before="0" w:after="60"/>
      </w:pPr>
      <w:r>
        <w:rPr>
          <w:rFonts w:ascii="Calibri" w:hAnsi="Calibri"/>
          <w:sz w:val="22"/>
        </w:rPr>
        <w:t xml:space="preserve">  </w:t>
      </w:r>
      <w:r>
        <w:rPr>
          <w:rFonts w:ascii="Calibri" w:hAnsi="Calibri"/>
          <w:b/>
          <w:sz w:val="22"/>
        </w:rPr>
        <w:t>total_invested</w:t>
      </w:r>
      <w:r>
        <w:rPr>
          <w:rFonts w:ascii="Calibri" w:hAnsi="Calibri"/>
          <w:sz w:val="22"/>
        </w:rPr>
        <w:t xml:space="preserve"> — Running total of money invested via this SIP. Updated after each successful installment. total_invested / installments_done = average SIP cost per installment.</w:t>
      </w:r>
    </w:p>
    <w:p w14:paraId="720C27FD">
      <w:pPr>
        <w:pStyle w:val="23"/>
        <w:spacing w:before="0" w:after="60"/>
      </w:pPr>
      <w:r>
        <w:rPr>
          <w:rFonts w:ascii="Calibri" w:hAnsi="Calibri"/>
          <w:sz w:val="22"/>
        </w:rPr>
        <w:t xml:space="preserve">  </w:t>
      </w:r>
      <w:r>
        <w:rPr>
          <w:rFonts w:ascii="Calibri" w:hAnsi="Calibri"/>
          <w:b/>
          <w:sz w:val="22"/>
        </w:rPr>
        <w:t>total_units</w:t>
      </w:r>
      <w:r>
        <w:rPr>
          <w:rFonts w:ascii="Calibri" w:hAnsi="Calibri"/>
          <w:sz w:val="22"/>
        </w:rPr>
        <w:t xml:space="preserve"> — Running total of units accumulated via this SIP. Needed for XIRR (extended IRR) return calculation.</w:t>
      </w:r>
    </w:p>
    <w:p w14:paraId="7BB622CC">
      <w:pPr>
        <w:pStyle w:val="23"/>
        <w:spacing w:before="0" w:after="60"/>
      </w:pPr>
      <w:r>
        <w:rPr>
          <w:rFonts w:ascii="Calibri" w:hAnsi="Calibri"/>
          <w:sz w:val="22"/>
        </w:rPr>
        <w:t xml:space="preserve">  </w:t>
      </w:r>
      <w:r>
        <w:rPr>
          <w:rFonts w:ascii="Calibri" w:hAnsi="Calibri"/>
          <w:b/>
          <w:sz w:val="22"/>
        </w:rPr>
        <w:t>paused_at and paused_reason</w:t>
      </w:r>
      <w:r>
        <w:rPr>
          <w:rFonts w:ascii="Calibri" w:hAnsi="Calibri"/>
          <w:sz w:val="22"/>
        </w:rPr>
        <w:t xml:space="preserve"> — When user pauses SIP. Most common reason: temporarily tight on money. SIP can be resumed anytime.</w:t>
      </w:r>
    </w:p>
    <w:p w14:paraId="74C15B91">
      <w:pPr>
        <w:pStyle w:val="23"/>
        <w:spacing w:before="0" w:after="60"/>
      </w:pPr>
      <w:r>
        <w:rPr>
          <w:rFonts w:ascii="Calibri" w:hAnsi="Calibri"/>
          <w:sz w:val="22"/>
        </w:rPr>
        <w:t xml:space="preserve">  </w:t>
      </w:r>
      <w:r>
        <w:rPr>
          <w:rFonts w:ascii="Calibri" w:hAnsi="Calibri"/>
          <w:b/>
          <w:sz w:val="22"/>
        </w:rPr>
        <w:t>cancelled_at and cancelled_reason</w:t>
      </w:r>
      <w:r>
        <w:rPr>
          <w:rFonts w:ascii="Calibri" w:hAnsi="Calibri"/>
          <w:sz w:val="22"/>
        </w:rPr>
        <w:t xml:space="preserve"> — When SIP was permanently stopped. Stored for support and analytics.</w:t>
      </w:r>
    </w:p>
    <w:p w14:paraId="743F733E">
      <w:pPr>
        <w:keepNext/>
        <w:spacing w:before="160" w:after="60"/>
      </w:pPr>
      <w:r>
        <w:rPr>
          <w:rFonts w:ascii="Arial" w:hAnsi="Arial"/>
          <w:b/>
          <w:i/>
          <w:color w:val="555555"/>
          <w:sz w:val="22"/>
        </w:rPr>
        <w:t>Indexes on sips:</w:t>
      </w:r>
    </w:p>
    <w:tbl>
      <w:tblPr>
        <w:tblStyle w:val="12"/>
        <w:tblW w:w="0" w:type="auto"/>
        <w:tblInd w:w="0" w:type="dxa"/>
        <w:tblLayout w:type="autofit"/>
        <w:tblCellMar>
          <w:top w:w="0" w:type="dxa"/>
          <w:left w:w="108" w:type="dxa"/>
          <w:bottom w:w="0" w:type="dxa"/>
          <w:right w:w="108" w:type="dxa"/>
        </w:tblCellMar>
      </w:tblPr>
      <w:tblGrid>
        <w:gridCol w:w="9360"/>
      </w:tblGrid>
      <w:tr w14:paraId="3112247A">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574A814">
            <w:pPr>
              <w:spacing w:before="0" w:after="0" w:line="252" w:lineRule="auto"/>
            </w:pPr>
            <w:r>
              <w:rPr>
                <w:rFonts w:ascii="Consolas" w:hAnsi="Consolas"/>
                <w:color w:val="333333"/>
                <w:sz w:val="18"/>
              </w:rPr>
              <w:t>-- User's all SIPs</w:t>
            </w:r>
            <w:r>
              <w:rPr>
                <w:rFonts w:ascii="Consolas" w:hAnsi="Consolas"/>
                <w:color w:val="333333"/>
                <w:sz w:val="18"/>
              </w:rPr>
              <w:br w:type="textWrapping"/>
            </w:r>
            <w:r>
              <w:rPr>
                <w:rFonts w:ascii="Consolas" w:hAnsi="Consolas"/>
                <w:color w:val="333333"/>
                <w:sz w:val="18"/>
              </w:rPr>
              <w:t>CREATE INDEX idx_sips_user_id</w:t>
            </w:r>
            <w:r>
              <w:rPr>
                <w:rFonts w:ascii="Consolas" w:hAnsi="Consolas"/>
                <w:color w:val="333333"/>
                <w:sz w:val="18"/>
              </w:rPr>
              <w:br w:type="textWrapping"/>
            </w:r>
            <w:r>
              <w:rPr>
                <w:rFonts w:ascii="Consolas" w:hAnsi="Consolas"/>
                <w:color w:val="333333"/>
                <w:sz w:val="18"/>
              </w:rPr>
              <w:t xml:space="preserve">    ON sips(user_id, status);</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The daily execution job — most critical query</w:t>
            </w:r>
            <w:r>
              <w:rPr>
                <w:rFonts w:ascii="Consolas" w:hAnsi="Consolas"/>
                <w:color w:val="333333"/>
                <w:sz w:val="18"/>
              </w:rPr>
              <w:br w:type="textWrapping"/>
            </w:r>
            <w:r>
              <w:rPr>
                <w:rFonts w:ascii="Consolas" w:hAnsi="Consolas"/>
                <w:color w:val="333333"/>
                <w:sz w:val="18"/>
              </w:rPr>
              <w:t>CREATE INDEX idx_sips_next_debit</w:t>
            </w:r>
            <w:r>
              <w:rPr>
                <w:rFonts w:ascii="Consolas" w:hAnsi="Consolas"/>
                <w:color w:val="333333"/>
                <w:sz w:val="18"/>
              </w:rPr>
              <w:br w:type="textWrapping"/>
            </w:r>
            <w:r>
              <w:rPr>
                <w:rFonts w:ascii="Consolas" w:hAnsi="Consolas"/>
                <w:color w:val="333333"/>
                <w:sz w:val="18"/>
              </w:rPr>
              <w:t xml:space="preserve">    ON sips(next_debit_date, status)</w:t>
            </w:r>
            <w:r>
              <w:rPr>
                <w:rFonts w:ascii="Consolas" w:hAnsi="Consolas"/>
                <w:color w:val="333333"/>
                <w:sz w:val="18"/>
              </w:rPr>
              <w:br w:type="textWrapping"/>
            </w:r>
            <w:r>
              <w:rPr>
                <w:rFonts w:ascii="Consolas" w:hAnsi="Consolas"/>
                <w:color w:val="333333"/>
                <w:sz w:val="18"/>
              </w:rPr>
              <w:t xml:space="preserve">    WHERE status = 'ACTIVE';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Failed SIPs needing attention</w:t>
            </w:r>
            <w:r>
              <w:rPr>
                <w:rFonts w:ascii="Consolas" w:hAnsi="Consolas"/>
                <w:color w:val="333333"/>
                <w:sz w:val="18"/>
              </w:rPr>
              <w:br w:type="textWrapping"/>
            </w:r>
            <w:r>
              <w:rPr>
                <w:rFonts w:ascii="Consolas" w:hAnsi="Consolas"/>
                <w:color w:val="333333"/>
                <w:sz w:val="18"/>
              </w:rPr>
              <w:t>CREATE INDEX idx_sips_failed</w:t>
            </w:r>
            <w:r>
              <w:rPr>
                <w:rFonts w:ascii="Consolas" w:hAnsi="Consolas"/>
                <w:color w:val="333333"/>
                <w:sz w:val="18"/>
              </w:rPr>
              <w:br w:type="textWrapping"/>
            </w:r>
            <w:r>
              <w:rPr>
                <w:rFonts w:ascii="Consolas" w:hAnsi="Consolas"/>
                <w:color w:val="333333"/>
                <w:sz w:val="18"/>
              </w:rPr>
              <w:t xml:space="preserve">    ON sips(installments_failed)</w:t>
            </w:r>
            <w:r>
              <w:rPr>
                <w:rFonts w:ascii="Consolas" w:hAnsi="Consolas"/>
                <w:color w:val="333333"/>
                <w:sz w:val="18"/>
              </w:rPr>
              <w:br w:type="textWrapping"/>
            </w:r>
            <w:r>
              <w:rPr>
                <w:rFonts w:ascii="Consolas" w:hAnsi="Consolas"/>
                <w:color w:val="333333"/>
                <w:sz w:val="18"/>
              </w:rPr>
              <w:t xml:space="preserve">    WHERE status = 'ACTIVE' AND installments_failed &gt; 0;</w:t>
            </w:r>
          </w:p>
        </w:tc>
      </w:tr>
    </w:tbl>
    <w:p w14:paraId="7FE30319">
      <w:pPr>
        <w:spacing w:before="0" w:after="160"/>
      </w:pPr>
    </w:p>
    <w:p w14:paraId="0924E52E">
      <w:pPr>
        <w:spacing w:before="240" w:after="240"/>
        <w:jc w:val="center"/>
      </w:pPr>
      <w:bookmarkStart w:id="0" w:name="_GoBack"/>
      <w:bookmarkEnd w:id="0"/>
      <w:r>
        <w:rPr>
          <w:color w:val="DDDDDD"/>
        </w:rPr>
        <w:t>____________________________________________________</w:t>
      </w:r>
    </w:p>
    <w:p w14:paraId="04A07F27">
      <w:pPr>
        <w:keepNext/>
        <w:spacing w:before="240" w:after="80"/>
      </w:pPr>
      <w:r>
        <w:rPr>
          <w:rFonts w:ascii="Arial" w:hAnsi="Arial"/>
          <w:b/>
          <w:color w:val="2E6F40"/>
          <w:sz w:val="26"/>
        </w:rPr>
        <w:t>TASK 6 — MISC TABLES</w:t>
      </w:r>
    </w:p>
    <w:p w14:paraId="71942F02">
      <w:pPr>
        <w:keepNext/>
        <w:spacing w:before="200" w:after="80"/>
      </w:pPr>
      <w:r>
        <w:rPr>
          <w:rFonts w:ascii="Arial" w:hAnsi="Arial"/>
          <w:b/>
          <w:color w:val="333333"/>
          <w:sz w:val="22"/>
        </w:rPr>
        <w:t>TABLE 12: notifications</w:t>
      </w:r>
    </w:p>
    <w:p w14:paraId="168EC2F7">
      <w:pPr>
        <w:spacing w:before="0" w:after="120" w:line="276" w:lineRule="auto"/>
      </w:pPr>
      <w:r>
        <w:rPr>
          <w:rFonts w:ascii="Calibri" w:hAnsi="Calibri"/>
          <w:sz w:val="22"/>
        </w:rPr>
        <w:t>Every notification sent to every user. Stores both push notifications and in-app inbox messages.</w:t>
      </w:r>
    </w:p>
    <w:tbl>
      <w:tblPr>
        <w:tblStyle w:val="12"/>
        <w:tblW w:w="0" w:type="auto"/>
        <w:tblInd w:w="0" w:type="dxa"/>
        <w:tblLayout w:type="autofit"/>
        <w:tblCellMar>
          <w:top w:w="0" w:type="dxa"/>
          <w:left w:w="108" w:type="dxa"/>
          <w:bottom w:w="0" w:type="dxa"/>
          <w:right w:w="108" w:type="dxa"/>
        </w:tblCellMar>
      </w:tblPr>
      <w:tblGrid>
        <w:gridCol w:w="9360"/>
      </w:tblGrid>
      <w:tr w14:paraId="2A6AF900">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7279036">
            <w:pPr>
              <w:spacing w:before="0" w:after="0" w:line="252" w:lineRule="auto"/>
            </w:pPr>
            <w:r>
              <w:rPr>
                <w:rFonts w:ascii="Consolas" w:hAnsi="Consolas"/>
                <w:color w:val="333333"/>
                <w:sz w:val="18"/>
              </w:rPr>
              <w:t>CREATE TYPE notification_channel AS ENUM ('PUSH', 'SMS', 'IN_APP', 'EMAIL');</w:t>
            </w:r>
            <w:r>
              <w:rPr>
                <w:rFonts w:ascii="Consolas" w:hAnsi="Consolas"/>
                <w:color w:val="333333"/>
                <w:sz w:val="18"/>
              </w:rPr>
              <w:br w:type="textWrapping"/>
            </w:r>
            <w:r>
              <w:rPr>
                <w:rFonts w:ascii="Consolas" w:hAnsi="Consolas"/>
                <w:color w:val="333333"/>
                <w:sz w:val="18"/>
              </w:rPr>
              <w:t>CREATE TYPE notification_status  AS ENUM ('PENDING', 'SENT', 'DELIVERED', 'READ', 'FAILED');</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notifications (</w:t>
            </w:r>
            <w:r>
              <w:rPr>
                <w:rFonts w:ascii="Consolas" w:hAnsi="Consolas"/>
                <w:color w:val="333333"/>
                <w:sz w:val="18"/>
              </w:rPr>
              <w:br w:type="textWrapping"/>
            </w:r>
            <w:r>
              <w:rPr>
                <w:rFonts w:ascii="Consolas" w:hAnsi="Consolas"/>
                <w:color w:val="333333"/>
                <w:sz w:val="18"/>
              </w:rPr>
              <w:t xml:space="preserve">    id              UUID                    PRIMARY KEY DEFAULT gen_random_uuid(),</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channel         notification_channel    NOT NULL,</w:t>
            </w:r>
            <w:r>
              <w:rPr>
                <w:rFonts w:ascii="Consolas" w:hAnsi="Consolas"/>
                <w:color w:val="333333"/>
                <w:sz w:val="18"/>
              </w:rPr>
              <w:br w:type="textWrapping"/>
            </w:r>
            <w:r>
              <w:rPr>
                <w:rFonts w:ascii="Consolas" w:hAnsi="Consolas"/>
                <w:color w:val="333333"/>
                <w:sz w:val="18"/>
              </w:rPr>
              <w:t xml:space="preserve">    type            VARCHAR(50)             NOT NULL,</w:t>
            </w:r>
            <w:r>
              <w:rPr>
                <w:rFonts w:ascii="Consolas" w:hAnsi="Consolas"/>
                <w:color w:val="333333"/>
                <w:sz w:val="18"/>
              </w:rPr>
              <w:br w:type="textWrapping"/>
            </w:r>
            <w:r>
              <w:rPr>
                <w:rFonts w:ascii="Consolas" w:hAnsi="Consolas"/>
                <w:color w:val="333333"/>
                <w:sz w:val="18"/>
              </w:rPr>
              <w:t xml:space="preserve">    title           VARCHAR(200)            NOT NULL,</w:t>
            </w:r>
            <w:r>
              <w:rPr>
                <w:rFonts w:ascii="Consolas" w:hAnsi="Consolas"/>
                <w:color w:val="333333"/>
                <w:sz w:val="18"/>
              </w:rPr>
              <w:br w:type="textWrapping"/>
            </w:r>
            <w:r>
              <w:rPr>
                <w:rFonts w:ascii="Consolas" w:hAnsi="Consolas"/>
                <w:color w:val="333333"/>
                <w:sz w:val="18"/>
              </w:rPr>
              <w:t xml:space="preserve">    body            TEXT                    NOT NULL,</w:t>
            </w:r>
            <w:r>
              <w:rPr>
                <w:rFonts w:ascii="Consolas" w:hAnsi="Consolas"/>
                <w:color w:val="333333"/>
                <w:sz w:val="18"/>
              </w:rPr>
              <w:br w:type="textWrapping"/>
            </w:r>
            <w:r>
              <w:rPr>
                <w:rFonts w:ascii="Consolas" w:hAnsi="Consolas"/>
                <w:color w:val="333333"/>
                <w:sz w:val="18"/>
              </w:rPr>
              <w:t xml:space="preserve">    data            JSONB                   NOT NULL DEFAULT '{}',</w:t>
            </w:r>
            <w:r>
              <w:rPr>
                <w:rFonts w:ascii="Consolas" w:hAnsi="Consolas"/>
                <w:color w:val="333333"/>
                <w:sz w:val="18"/>
              </w:rPr>
              <w:br w:type="textWrapping"/>
            </w:r>
            <w:r>
              <w:rPr>
                <w:rFonts w:ascii="Consolas" w:hAnsi="Consolas"/>
                <w:color w:val="333333"/>
                <w:sz w:val="18"/>
              </w:rPr>
              <w:t xml:space="preserve">    status          notification_status     NOT NULL DEFAULT 'PENDING',</w:t>
            </w:r>
            <w:r>
              <w:rPr>
                <w:rFonts w:ascii="Consolas" w:hAnsi="Consolas"/>
                <w:color w:val="333333"/>
                <w:sz w:val="18"/>
              </w:rPr>
              <w:br w:type="textWrapping"/>
            </w:r>
            <w:r>
              <w:rPr>
                <w:rFonts w:ascii="Consolas" w:hAnsi="Consolas"/>
                <w:color w:val="333333"/>
                <w:sz w:val="18"/>
              </w:rPr>
              <w:t xml:space="preserve">    fcm_message_id  VARCHAR(200),</w:t>
            </w:r>
            <w:r>
              <w:rPr>
                <w:rFonts w:ascii="Consolas" w:hAnsi="Consolas"/>
                <w:color w:val="333333"/>
                <w:sz w:val="18"/>
              </w:rPr>
              <w:br w:type="textWrapping"/>
            </w:r>
            <w:r>
              <w:rPr>
                <w:rFonts w:ascii="Consolas" w:hAnsi="Consolas"/>
                <w:color w:val="333333"/>
                <w:sz w:val="18"/>
              </w:rPr>
              <w:t xml:space="preserve">    error_message   TEXT,</w:t>
            </w:r>
            <w:r>
              <w:rPr>
                <w:rFonts w:ascii="Consolas" w:hAnsi="Consolas"/>
                <w:color w:val="333333"/>
                <w:sz w:val="18"/>
              </w:rPr>
              <w:br w:type="textWrapping"/>
            </w:r>
            <w:r>
              <w:rPr>
                <w:rFonts w:ascii="Consolas" w:hAnsi="Consolas"/>
                <w:color w:val="333333"/>
                <w:sz w:val="18"/>
              </w:rPr>
              <w:t xml:space="preserve">    is_read         BOOLEAN                 NOT NULL DEFAULT false,</w:t>
            </w:r>
            <w:r>
              <w:rPr>
                <w:rFonts w:ascii="Consolas" w:hAnsi="Consolas"/>
                <w:color w:val="333333"/>
                <w:sz w:val="18"/>
              </w:rPr>
              <w:br w:type="textWrapping"/>
            </w:r>
            <w:r>
              <w:rPr>
                <w:rFonts w:ascii="Consolas" w:hAnsi="Consolas"/>
                <w:color w:val="333333"/>
                <w:sz w:val="18"/>
              </w:rPr>
              <w:t xml:space="preserve">    read_at         TIMESTAMPTZ,</w:t>
            </w:r>
            <w:r>
              <w:rPr>
                <w:rFonts w:ascii="Consolas" w:hAnsi="Consolas"/>
                <w:color w:val="333333"/>
                <w:sz w:val="18"/>
              </w:rPr>
              <w:br w:type="textWrapping"/>
            </w:r>
            <w:r>
              <w:rPr>
                <w:rFonts w:ascii="Consolas" w:hAnsi="Consolas"/>
                <w:color w:val="333333"/>
                <w:sz w:val="18"/>
              </w:rPr>
              <w:t xml:space="preserve">    deep_link       VARCHAR(200),</w:t>
            </w:r>
            <w:r>
              <w:rPr>
                <w:rFonts w:ascii="Consolas" w:hAnsi="Consolas"/>
                <w:color w:val="333333"/>
                <w:sz w:val="18"/>
              </w:rPr>
              <w:br w:type="textWrapping"/>
            </w:r>
            <w:r>
              <w:rPr>
                <w:rFonts w:ascii="Consolas" w:hAnsi="Consolas"/>
                <w:color w:val="333333"/>
                <w:sz w:val="18"/>
              </w:rPr>
              <w:t xml:space="preserve">    image_url       VARCHAR(500),</w:t>
            </w:r>
            <w:r>
              <w:rPr>
                <w:rFonts w:ascii="Consolas" w:hAnsi="Consolas"/>
                <w:color w:val="333333"/>
                <w:sz w:val="18"/>
              </w:rPr>
              <w:br w:type="textWrapping"/>
            </w:r>
            <w:r>
              <w:rPr>
                <w:rFonts w:ascii="Consolas" w:hAnsi="Consolas"/>
                <w:color w:val="333333"/>
                <w:sz w:val="18"/>
              </w:rPr>
              <w:t xml:space="preserve">    sent_at         TIMESTAMPTZ,</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w:t>
            </w:r>
          </w:p>
        </w:tc>
      </w:tr>
    </w:tbl>
    <w:p w14:paraId="105CF4EA">
      <w:pPr>
        <w:spacing w:before="0" w:after="160"/>
      </w:pPr>
    </w:p>
    <w:p w14:paraId="112502EF">
      <w:pPr>
        <w:keepNext/>
        <w:spacing w:before="160" w:after="60"/>
      </w:pPr>
      <w:r>
        <w:rPr>
          <w:rFonts w:ascii="Arial" w:hAnsi="Arial"/>
          <w:b/>
          <w:i/>
          <w:color w:val="555555"/>
          <w:sz w:val="22"/>
        </w:rPr>
        <w:t>Column by column explanation:</w:t>
      </w:r>
    </w:p>
    <w:p w14:paraId="72AED138">
      <w:pPr>
        <w:pStyle w:val="23"/>
        <w:spacing w:before="0" w:after="60"/>
      </w:pPr>
      <w:r>
        <w:rPr>
          <w:rFonts w:ascii="Calibri" w:hAnsi="Calibri"/>
          <w:sz w:val="22"/>
        </w:rPr>
        <w:t xml:space="preserve">  </w:t>
      </w:r>
      <w:r>
        <w:rPr>
          <w:rFonts w:ascii="Calibri" w:hAnsi="Calibri"/>
          <w:b/>
          <w:sz w:val="22"/>
        </w:rPr>
        <w:t>channel</w:t>
      </w:r>
      <w:r>
        <w:rPr>
          <w:rFonts w:ascii="Calibri" w:hAnsi="Calibri"/>
          <w:sz w:val="22"/>
        </w:rPr>
        <w:t xml:space="preserve"> — How the notification was sent. PUSH is Firebase FCM. SMS is Twilio. IN_APP is in the app's notification inbox. EMAIL for reports and important updates.</w:t>
      </w:r>
    </w:p>
    <w:p w14:paraId="5C9C9A54">
      <w:pPr>
        <w:pStyle w:val="23"/>
        <w:spacing w:before="0" w:after="60"/>
      </w:pPr>
      <w:r>
        <w:rPr>
          <w:rFonts w:ascii="Calibri" w:hAnsi="Calibri"/>
          <w:sz w:val="22"/>
        </w:rPr>
        <w:t xml:space="preserve">  </w:t>
      </w:r>
      <w:r>
        <w:rPr>
          <w:rFonts w:ascii="Calibri" w:hAnsi="Calibri"/>
          <w:b/>
          <w:sz w:val="22"/>
        </w:rPr>
        <w:t>type</w:t>
      </w:r>
      <w:r>
        <w:rPr>
          <w:rFonts w:ascii="Calibri" w:hAnsi="Calibri"/>
          <w:sz w:val="22"/>
        </w:rPr>
        <w:t xml:space="preserve"> — A string identifying what kind of notification. Examples: ORDER_FILLED, PRICE_ALERT_TRIGGERED, STREAK_REMINDER, KYC_APPROVED, SIP_EXECUTED, LEVEL_UP, BADGE_EARNED, COMMUNITY_ANSWER. Used to show the right icon and for filtering in the inbox.</w:t>
      </w:r>
    </w:p>
    <w:p w14:paraId="47472091">
      <w:pPr>
        <w:pStyle w:val="23"/>
        <w:spacing w:before="0" w:after="60"/>
      </w:pPr>
      <w:r>
        <w:rPr>
          <w:rFonts w:ascii="Calibri" w:hAnsi="Calibri"/>
          <w:sz w:val="22"/>
        </w:rPr>
        <w:t xml:space="preserve">  </w:t>
      </w:r>
      <w:r>
        <w:rPr>
          <w:rFonts w:ascii="Calibri" w:hAnsi="Calibri"/>
          <w:b/>
          <w:sz w:val="22"/>
        </w:rPr>
        <w:t>title</w:t>
      </w:r>
      <w:r>
        <w:rPr>
          <w:rFonts w:ascii="Calibri" w:hAnsi="Calibri"/>
          <w:sz w:val="22"/>
        </w:rPr>
        <w:t xml:space="preserve"> — The notification headline. For push: appears as bold text. "Your order was filled!"</w:t>
      </w:r>
    </w:p>
    <w:p w14:paraId="7FDF2F5E">
      <w:pPr>
        <w:pStyle w:val="23"/>
        <w:spacing w:before="0" w:after="60"/>
      </w:pPr>
      <w:r>
        <w:rPr>
          <w:rFonts w:ascii="Calibri" w:hAnsi="Calibri"/>
          <w:sz w:val="22"/>
        </w:rPr>
        <w:t xml:space="preserve">  </w:t>
      </w:r>
      <w:r>
        <w:rPr>
          <w:rFonts w:ascii="Calibri" w:hAnsi="Calibri"/>
          <w:b/>
          <w:sz w:val="22"/>
        </w:rPr>
        <w:t>body</w:t>
      </w:r>
      <w:r>
        <w:rPr>
          <w:rFonts w:ascii="Calibri" w:hAnsi="Calibri"/>
          <w:sz w:val="22"/>
        </w:rPr>
        <w:t xml:space="preserve"> — The notification body text. "You bought 5 RELIANCE at ₹2952.40. Total: ₹14,762."</w:t>
      </w:r>
    </w:p>
    <w:p w14:paraId="6E062FA5">
      <w:pPr>
        <w:pStyle w:val="23"/>
        <w:spacing w:before="0" w:after="60"/>
      </w:pPr>
      <w:r>
        <w:rPr>
          <w:rFonts w:ascii="Calibri" w:hAnsi="Calibri"/>
          <w:sz w:val="22"/>
        </w:rPr>
        <w:t xml:space="preserve">  </w:t>
      </w:r>
      <w:r>
        <w:rPr>
          <w:rFonts w:ascii="Calibri" w:hAnsi="Calibri"/>
          <w:b/>
          <w:sz w:val="22"/>
        </w:rPr>
        <w:t>data</w:t>
      </w:r>
      <w:r>
        <w:rPr>
          <w:rFonts w:ascii="Calibri" w:hAnsi="Calibri"/>
          <w:sz w:val="22"/>
        </w:rPr>
        <w:t xml:space="preserve"> — JSON payload for push notifications. Contains extra data that the app uses for deep linking and in-app actions. Example: {"orderId": "abc123", "symbol": "NSE:RELIANCE", "screen": "OrderDetail"}</w:t>
      </w:r>
    </w:p>
    <w:p w14:paraId="3E5485EC">
      <w:pPr>
        <w:pStyle w:val="23"/>
        <w:spacing w:before="0" w:after="60"/>
      </w:pPr>
      <w:r>
        <w:rPr>
          <w:rFonts w:ascii="Calibri" w:hAnsi="Calibri"/>
          <w:sz w:val="22"/>
        </w:rPr>
        <w:t xml:space="preserve">  </w:t>
      </w:r>
      <w:r>
        <w:rPr>
          <w:rFonts w:ascii="Calibri" w:hAnsi="Calibri"/>
          <w:b/>
          <w:sz w:val="22"/>
        </w:rPr>
        <w:t>fcm_message_id</w:t>
      </w:r>
      <w:r>
        <w:rPr>
          <w:rFonts w:ascii="Calibri" w:hAnsi="Calibri"/>
          <w:sz w:val="22"/>
        </w:rPr>
        <w:t xml:space="preserve"> — Firebase assigns a message ID when it accepts the push. Stored for delivery tracking and debugging.</w:t>
      </w:r>
    </w:p>
    <w:p w14:paraId="2DF209BC">
      <w:pPr>
        <w:pStyle w:val="23"/>
        <w:spacing w:before="0" w:after="60"/>
      </w:pPr>
      <w:r>
        <w:rPr>
          <w:rFonts w:ascii="Calibri" w:hAnsi="Calibri"/>
          <w:sz w:val="22"/>
        </w:rPr>
        <w:t xml:space="preserve">  </w:t>
      </w:r>
      <w:r>
        <w:rPr>
          <w:rFonts w:ascii="Calibri" w:hAnsi="Calibri"/>
          <w:b/>
          <w:sz w:val="22"/>
        </w:rPr>
        <w:t>error_message</w:t>
      </w:r>
      <w:r>
        <w:rPr>
          <w:rFonts w:ascii="Calibri" w:hAnsi="Calibri"/>
          <w:sz w:val="22"/>
        </w:rPr>
        <w:t xml:space="preserve"> — If FCM or Twilio returns an error, store it here.</w:t>
      </w:r>
    </w:p>
    <w:p w14:paraId="4BD7E508">
      <w:pPr>
        <w:pStyle w:val="23"/>
        <w:spacing w:before="0" w:after="60"/>
      </w:pPr>
      <w:r>
        <w:rPr>
          <w:rFonts w:ascii="Calibri" w:hAnsi="Calibri"/>
          <w:sz w:val="22"/>
        </w:rPr>
        <w:t xml:space="preserve">  </w:t>
      </w:r>
      <w:r>
        <w:rPr>
          <w:rFonts w:ascii="Calibri" w:hAnsi="Calibri"/>
          <w:b/>
          <w:sz w:val="22"/>
        </w:rPr>
        <w:t>is_read and read_at</w:t>
      </w:r>
      <w:r>
        <w:rPr>
          <w:rFonts w:ascii="Calibri" w:hAnsi="Calibri"/>
          <w:sz w:val="22"/>
        </w:rPr>
        <w:t xml:space="preserve"> — Tracked for in-app inbox. When user opens notification, mark as read with timestamp.</w:t>
      </w:r>
    </w:p>
    <w:p w14:paraId="4312E7A0">
      <w:pPr>
        <w:pStyle w:val="23"/>
        <w:spacing w:before="0" w:after="60"/>
      </w:pPr>
      <w:r>
        <w:rPr>
          <w:rFonts w:ascii="Calibri" w:hAnsi="Calibri"/>
          <w:sz w:val="22"/>
        </w:rPr>
        <w:t xml:space="preserve">  </w:t>
      </w:r>
      <w:r>
        <w:rPr>
          <w:rFonts w:ascii="Calibri" w:hAnsi="Calibri"/>
          <w:b/>
          <w:sz w:val="22"/>
        </w:rPr>
        <w:t>deep_link</w:t>
      </w:r>
      <w:r>
        <w:rPr>
          <w:rFonts w:ascii="Calibri" w:hAnsi="Calibri"/>
          <w:sz w:val="22"/>
        </w:rPr>
        <w:t xml:space="preserve"> — The screen to navigate to when notification is tapped. Examples: paisewise://orders/abc123, paisewise://stocks/NSE:RELIANCE, paisewise://portfolio.</w:t>
      </w:r>
    </w:p>
    <w:p w14:paraId="5991B879">
      <w:pPr>
        <w:pStyle w:val="23"/>
        <w:spacing w:before="0" w:after="60"/>
      </w:pPr>
      <w:r>
        <w:rPr>
          <w:rFonts w:ascii="Calibri" w:hAnsi="Calibri"/>
          <w:sz w:val="22"/>
        </w:rPr>
        <w:t xml:space="preserve">  </w:t>
      </w:r>
      <w:r>
        <w:rPr>
          <w:rFonts w:ascii="Calibri" w:hAnsi="Calibri"/>
          <w:b/>
          <w:sz w:val="22"/>
        </w:rPr>
        <w:t>sent_at</w:t>
      </w:r>
      <w:r>
        <w:rPr>
          <w:rFonts w:ascii="Calibri" w:hAnsi="Calibri"/>
          <w:sz w:val="22"/>
        </w:rPr>
        <w:t xml:space="preserve"> — When the notification was actually dispatched to FCM/Twilio. Different from created_at (which is when it was queued).</w:t>
      </w:r>
    </w:p>
    <w:p w14:paraId="40FAE0AB">
      <w:pPr>
        <w:keepNext/>
        <w:spacing w:before="160" w:after="60"/>
      </w:pPr>
      <w:r>
        <w:rPr>
          <w:rFonts w:ascii="Arial" w:hAnsi="Arial"/>
          <w:b/>
          <w:i/>
          <w:color w:val="555555"/>
          <w:sz w:val="22"/>
        </w:rPr>
        <w:t>Indexes on notifications:</w:t>
      </w:r>
    </w:p>
    <w:tbl>
      <w:tblPr>
        <w:tblStyle w:val="12"/>
        <w:tblW w:w="0" w:type="auto"/>
        <w:tblInd w:w="0" w:type="dxa"/>
        <w:tblLayout w:type="autofit"/>
        <w:tblCellMar>
          <w:top w:w="0" w:type="dxa"/>
          <w:left w:w="108" w:type="dxa"/>
          <w:bottom w:w="0" w:type="dxa"/>
          <w:right w:w="108" w:type="dxa"/>
        </w:tblCellMar>
      </w:tblPr>
      <w:tblGrid>
        <w:gridCol w:w="9360"/>
      </w:tblGrid>
      <w:tr w14:paraId="7331268D">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1CD706AB">
            <w:pPr>
              <w:spacing w:before="0" w:after="0" w:line="252" w:lineRule="auto"/>
            </w:pPr>
            <w:r>
              <w:rPr>
                <w:rFonts w:ascii="Consolas" w:hAnsi="Consolas"/>
                <w:color w:val="333333"/>
                <w:sz w:val="18"/>
              </w:rPr>
              <w:t>-- User's notification inbox (most common query)</w:t>
            </w:r>
            <w:r>
              <w:rPr>
                <w:rFonts w:ascii="Consolas" w:hAnsi="Consolas"/>
                <w:color w:val="333333"/>
                <w:sz w:val="18"/>
              </w:rPr>
              <w:br w:type="textWrapping"/>
            </w:r>
            <w:r>
              <w:rPr>
                <w:rFonts w:ascii="Consolas" w:hAnsi="Consolas"/>
                <w:color w:val="333333"/>
                <w:sz w:val="18"/>
              </w:rPr>
              <w:t>CREATE INDEX idx_notifications_user_inbox</w:t>
            </w:r>
            <w:r>
              <w:rPr>
                <w:rFonts w:ascii="Consolas" w:hAnsi="Consolas"/>
                <w:color w:val="333333"/>
                <w:sz w:val="18"/>
              </w:rPr>
              <w:br w:type="textWrapping"/>
            </w:r>
            <w:r>
              <w:rPr>
                <w:rFonts w:ascii="Consolas" w:hAnsi="Consolas"/>
                <w:color w:val="333333"/>
                <w:sz w:val="18"/>
              </w:rPr>
              <w:t xml:space="preserve">    ON notifications(user_id, created_at DESC)</w:t>
            </w:r>
            <w:r>
              <w:rPr>
                <w:rFonts w:ascii="Consolas" w:hAnsi="Consolas"/>
                <w:color w:val="333333"/>
                <w:sz w:val="18"/>
              </w:rPr>
              <w:br w:type="textWrapping"/>
            </w:r>
            <w:r>
              <w:rPr>
                <w:rFonts w:ascii="Consolas" w:hAnsi="Consolas"/>
                <w:color w:val="333333"/>
                <w:sz w:val="18"/>
              </w:rPr>
              <w:t xml:space="preserve">    WHERE channel = 'IN_APP';</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Unread count badge</w:t>
            </w:r>
            <w:r>
              <w:rPr>
                <w:rFonts w:ascii="Consolas" w:hAnsi="Consolas"/>
                <w:color w:val="333333"/>
                <w:sz w:val="18"/>
              </w:rPr>
              <w:br w:type="textWrapping"/>
            </w:r>
            <w:r>
              <w:rPr>
                <w:rFonts w:ascii="Consolas" w:hAnsi="Consolas"/>
                <w:color w:val="333333"/>
                <w:sz w:val="18"/>
              </w:rPr>
              <w:t>CREATE INDEX idx_notifications_unread</w:t>
            </w:r>
            <w:r>
              <w:rPr>
                <w:rFonts w:ascii="Consolas" w:hAnsi="Consolas"/>
                <w:color w:val="333333"/>
                <w:sz w:val="18"/>
              </w:rPr>
              <w:br w:type="textWrapping"/>
            </w:r>
            <w:r>
              <w:rPr>
                <w:rFonts w:ascii="Consolas" w:hAnsi="Consolas"/>
                <w:color w:val="333333"/>
                <w:sz w:val="18"/>
              </w:rPr>
              <w:t xml:space="preserve">    ON notifications(user_id, is_read)</w:t>
            </w:r>
            <w:r>
              <w:rPr>
                <w:rFonts w:ascii="Consolas" w:hAnsi="Consolas"/>
                <w:color w:val="333333"/>
                <w:sz w:val="18"/>
              </w:rPr>
              <w:br w:type="textWrapping"/>
            </w:r>
            <w:r>
              <w:rPr>
                <w:rFonts w:ascii="Consolas" w:hAnsi="Consolas"/>
                <w:color w:val="333333"/>
                <w:sz w:val="18"/>
              </w:rPr>
              <w:t xml:space="preserve">    WHERE is_read = false AND channel = 'IN_APP';</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Failed notifications for retry</w:t>
            </w:r>
            <w:r>
              <w:rPr>
                <w:rFonts w:ascii="Consolas" w:hAnsi="Consolas"/>
                <w:color w:val="333333"/>
                <w:sz w:val="18"/>
              </w:rPr>
              <w:br w:type="textWrapping"/>
            </w:r>
            <w:r>
              <w:rPr>
                <w:rFonts w:ascii="Consolas" w:hAnsi="Consolas"/>
                <w:color w:val="333333"/>
                <w:sz w:val="18"/>
              </w:rPr>
              <w:t>CREATE INDEX idx_notifications_failed</w:t>
            </w:r>
            <w:r>
              <w:rPr>
                <w:rFonts w:ascii="Consolas" w:hAnsi="Consolas"/>
                <w:color w:val="333333"/>
                <w:sz w:val="18"/>
              </w:rPr>
              <w:br w:type="textWrapping"/>
            </w:r>
            <w:r>
              <w:rPr>
                <w:rFonts w:ascii="Consolas" w:hAnsi="Consolas"/>
                <w:color w:val="333333"/>
                <w:sz w:val="18"/>
              </w:rPr>
              <w:t xml:space="preserve">    ON notifications(status, created_at)</w:t>
            </w:r>
            <w:r>
              <w:rPr>
                <w:rFonts w:ascii="Consolas" w:hAnsi="Consolas"/>
                <w:color w:val="333333"/>
                <w:sz w:val="18"/>
              </w:rPr>
              <w:br w:type="textWrapping"/>
            </w:r>
            <w:r>
              <w:rPr>
                <w:rFonts w:ascii="Consolas" w:hAnsi="Consolas"/>
                <w:color w:val="333333"/>
                <w:sz w:val="18"/>
              </w:rPr>
              <w:t xml:space="preserve">    WHERE status = 'FAILED';</w:t>
            </w:r>
          </w:p>
        </w:tc>
      </w:tr>
    </w:tbl>
    <w:p w14:paraId="0CCE7A90">
      <w:pPr>
        <w:spacing w:before="0" w:after="160"/>
      </w:pPr>
    </w:p>
    <w:p w14:paraId="4601B1AA">
      <w:pPr>
        <w:spacing w:before="240" w:after="240"/>
        <w:jc w:val="center"/>
      </w:pPr>
      <w:r>
        <w:rPr>
          <w:color w:val="DDDDDD"/>
        </w:rPr>
        <w:t>____________________________________________________</w:t>
      </w:r>
    </w:p>
    <w:p w14:paraId="04DF5096">
      <w:pPr>
        <w:keepNext/>
        <w:spacing w:before="200" w:after="80"/>
      </w:pPr>
      <w:r>
        <w:rPr>
          <w:rFonts w:ascii="Arial" w:hAnsi="Arial"/>
          <w:b/>
          <w:color w:val="333333"/>
          <w:sz w:val="22"/>
        </w:rPr>
        <w:t>TABLE 13: community_posts</w:t>
      </w:r>
    </w:p>
    <w:p w14:paraId="456424E4">
      <w:pPr>
        <w:spacing w:before="0" w:after="120" w:line="276" w:lineRule="auto"/>
      </w:pPr>
      <w:r>
        <w:rPr>
          <w:rFonts w:ascii="Calibri" w:hAnsi="Calibri"/>
          <w:sz w:val="22"/>
        </w:rPr>
        <w:t>The Q&amp;A forum. Every question posted by any user.</w:t>
      </w:r>
    </w:p>
    <w:tbl>
      <w:tblPr>
        <w:tblStyle w:val="12"/>
        <w:tblW w:w="0" w:type="auto"/>
        <w:tblInd w:w="0" w:type="dxa"/>
        <w:tblLayout w:type="autofit"/>
        <w:tblCellMar>
          <w:top w:w="0" w:type="dxa"/>
          <w:left w:w="108" w:type="dxa"/>
          <w:bottom w:w="0" w:type="dxa"/>
          <w:right w:w="108" w:type="dxa"/>
        </w:tblCellMar>
      </w:tblPr>
      <w:tblGrid>
        <w:gridCol w:w="9360"/>
      </w:tblGrid>
      <w:tr w14:paraId="5C4BB336">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2C498CCB">
            <w:pPr>
              <w:spacing w:before="0" w:after="0" w:line="252" w:lineRule="auto"/>
            </w:pPr>
            <w:r>
              <w:rPr>
                <w:rFonts w:ascii="Consolas" w:hAnsi="Consolas"/>
                <w:color w:val="333333"/>
                <w:sz w:val="18"/>
              </w:rPr>
              <w:t>CREATE TABLE community_posts (</w:t>
            </w:r>
            <w:r>
              <w:rPr>
                <w:rFonts w:ascii="Consolas" w:hAnsi="Consolas"/>
                <w:color w:val="333333"/>
                <w:sz w:val="18"/>
              </w:rPr>
              <w:br w:type="textWrapping"/>
            </w:r>
            <w:r>
              <w:rPr>
                <w:rFonts w:ascii="Consolas" w:hAnsi="Consolas"/>
                <w:color w:val="333333"/>
                <w:sz w:val="18"/>
              </w:rPr>
              <w:t xml:space="preserve">    id              UUID        PRIMARY KEY DEFAULT gen_random_uuid(),</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body            TEXT        NOT NULL CHECK (char_length(body) BETWEEN 10 AND 1000),</w:t>
            </w:r>
            <w:r>
              <w:rPr>
                <w:rFonts w:ascii="Consolas" w:hAnsi="Consolas"/>
                <w:color w:val="333333"/>
                <w:sz w:val="18"/>
              </w:rPr>
              <w:br w:type="textWrapping"/>
            </w:r>
            <w:r>
              <w:rPr>
                <w:rFonts w:ascii="Consolas" w:hAnsi="Consolas"/>
                <w:color w:val="333333"/>
                <w:sz w:val="18"/>
              </w:rPr>
              <w:t xml:space="preserve">    language        VARCHAR(5)  NOT NULL DEFAULT 'hi' CHECK (language IN ('hi','en','ta','te','mr','bn','gu','kn')),</w:t>
            </w:r>
            <w:r>
              <w:rPr>
                <w:rFonts w:ascii="Consolas" w:hAnsi="Consolas"/>
                <w:color w:val="333333"/>
                <w:sz w:val="18"/>
              </w:rPr>
              <w:br w:type="textWrapping"/>
            </w:r>
            <w:r>
              <w:rPr>
                <w:rFonts w:ascii="Consolas" w:hAnsi="Consolas"/>
                <w:color w:val="333333"/>
                <w:sz w:val="18"/>
              </w:rPr>
              <w:t xml:space="preserve">    tags            TEXT[]      NOT NULL DEFAULT '{}',</w:t>
            </w:r>
            <w:r>
              <w:rPr>
                <w:rFonts w:ascii="Consolas" w:hAnsi="Consolas"/>
                <w:color w:val="333333"/>
                <w:sz w:val="18"/>
              </w:rPr>
              <w:br w:type="textWrapping"/>
            </w:r>
            <w:r>
              <w:rPr>
                <w:rFonts w:ascii="Consolas" w:hAnsi="Consolas"/>
                <w:color w:val="333333"/>
                <w:sz w:val="18"/>
              </w:rPr>
              <w:t xml:space="preserve">    upvote_count    INTEGER     NOT NULL DEFAULT 0 CHECK (upvote_count &gt;= 0),</w:t>
            </w:r>
            <w:r>
              <w:rPr>
                <w:rFonts w:ascii="Consolas" w:hAnsi="Consolas"/>
                <w:color w:val="333333"/>
                <w:sz w:val="18"/>
              </w:rPr>
              <w:br w:type="textWrapping"/>
            </w:r>
            <w:r>
              <w:rPr>
                <w:rFonts w:ascii="Consolas" w:hAnsi="Consolas"/>
                <w:color w:val="333333"/>
                <w:sz w:val="18"/>
              </w:rPr>
              <w:t xml:space="preserve">    answer_count    INTEGER     NOT NULL DEFAULT 0 CHECK (answer_count &gt;= 0),</w:t>
            </w:r>
            <w:r>
              <w:rPr>
                <w:rFonts w:ascii="Consolas" w:hAnsi="Consolas"/>
                <w:color w:val="333333"/>
                <w:sz w:val="18"/>
              </w:rPr>
              <w:br w:type="textWrapping"/>
            </w:r>
            <w:r>
              <w:rPr>
                <w:rFonts w:ascii="Consolas" w:hAnsi="Consolas"/>
                <w:color w:val="333333"/>
                <w:sz w:val="18"/>
              </w:rPr>
              <w:t xml:space="preserve">    view_count      INTEGER     NOT NULL DEFAULT 0,</w:t>
            </w:r>
            <w:r>
              <w:rPr>
                <w:rFonts w:ascii="Consolas" w:hAnsi="Consolas"/>
                <w:color w:val="333333"/>
                <w:sz w:val="18"/>
              </w:rPr>
              <w:br w:type="textWrapping"/>
            </w:r>
            <w:r>
              <w:rPr>
                <w:rFonts w:ascii="Consolas" w:hAnsi="Consolas"/>
                <w:color w:val="333333"/>
                <w:sz w:val="18"/>
              </w:rPr>
              <w:t xml:space="preserve">    is_answered     BOOLEAN     NOT NULL DEFAULT false,</w:t>
            </w:r>
            <w:r>
              <w:rPr>
                <w:rFonts w:ascii="Consolas" w:hAnsi="Consolas"/>
                <w:color w:val="333333"/>
                <w:sz w:val="18"/>
              </w:rPr>
              <w:br w:type="textWrapping"/>
            </w:r>
            <w:r>
              <w:rPr>
                <w:rFonts w:ascii="Consolas" w:hAnsi="Consolas"/>
                <w:color w:val="333333"/>
                <w:sz w:val="18"/>
              </w:rPr>
              <w:t xml:space="preserve">    accepted_answer_id UUID,</w:t>
            </w:r>
            <w:r>
              <w:rPr>
                <w:rFonts w:ascii="Consolas" w:hAnsi="Consolas"/>
                <w:color w:val="333333"/>
                <w:sz w:val="18"/>
              </w:rPr>
              <w:br w:type="textWrapping"/>
            </w:r>
            <w:r>
              <w:rPr>
                <w:rFonts w:ascii="Consolas" w:hAnsi="Consolas"/>
                <w:color w:val="333333"/>
                <w:sz w:val="18"/>
              </w:rPr>
              <w:t xml:space="preserve">    is_removed      BOOLEAN     NOT NULL DEFAULT false,</w:t>
            </w:r>
            <w:r>
              <w:rPr>
                <w:rFonts w:ascii="Consolas" w:hAnsi="Consolas"/>
                <w:color w:val="333333"/>
                <w:sz w:val="18"/>
              </w:rPr>
              <w:br w:type="textWrapping"/>
            </w:r>
            <w:r>
              <w:rPr>
                <w:rFonts w:ascii="Consolas" w:hAnsi="Consolas"/>
                <w:color w:val="333333"/>
                <w:sz w:val="18"/>
              </w:rPr>
              <w:t xml:space="preserve">    removed_reason  VARCHAR(100),</w:t>
            </w:r>
            <w:r>
              <w:rPr>
                <w:rFonts w:ascii="Consolas" w:hAnsi="Consolas"/>
                <w:color w:val="333333"/>
                <w:sz w:val="18"/>
              </w:rPr>
              <w:br w:type="textWrapping"/>
            </w:r>
            <w:r>
              <w:rPr>
                <w:rFonts w:ascii="Consolas" w:hAnsi="Consolas"/>
                <w:color w:val="333333"/>
                <w:sz w:val="18"/>
              </w:rPr>
              <w:t xml:space="preserve">    removed_by      UUID        REFERENCES users(id),</w:t>
            </w:r>
            <w:r>
              <w:rPr>
                <w:rFonts w:ascii="Consolas" w:hAnsi="Consolas"/>
                <w:color w:val="333333"/>
                <w:sz w:val="18"/>
              </w:rPr>
              <w:br w:type="textWrapping"/>
            </w:r>
            <w:r>
              <w:rPr>
                <w:rFonts w:ascii="Consolas" w:hAnsi="Consolas"/>
                <w:color w:val="333333"/>
                <w:sz w:val="18"/>
              </w:rPr>
              <w:t xml:space="preserve">    is_pinned       BOOLEAN     NOT NULL DEFAULT false,</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 xml:space="preserve">    updated_at      TIMESTAMPTZ NOT NULL DEFAULT NOW()</w:t>
            </w:r>
            <w:r>
              <w:rPr>
                <w:rFonts w:ascii="Consolas" w:hAnsi="Consolas"/>
                <w:color w:val="333333"/>
                <w:sz w:val="18"/>
              </w:rPr>
              <w:br w:type="textWrapping"/>
            </w:r>
            <w:r>
              <w:rPr>
                <w:rFonts w:ascii="Consolas" w:hAnsi="Consolas"/>
                <w:color w:val="333333"/>
                <w:sz w:val="18"/>
              </w:rPr>
              <w:t>);</w:t>
            </w:r>
          </w:p>
        </w:tc>
      </w:tr>
    </w:tbl>
    <w:p w14:paraId="1B6CFB71">
      <w:pPr>
        <w:spacing w:before="0" w:after="160"/>
      </w:pPr>
    </w:p>
    <w:p w14:paraId="6AB99F4A">
      <w:pPr>
        <w:keepNext/>
        <w:spacing w:before="160" w:after="60"/>
      </w:pPr>
      <w:r>
        <w:rPr>
          <w:rFonts w:ascii="Arial" w:hAnsi="Arial"/>
          <w:b/>
          <w:i/>
          <w:color w:val="555555"/>
          <w:sz w:val="22"/>
        </w:rPr>
        <w:t>Column by column explanation:</w:t>
      </w:r>
    </w:p>
    <w:p w14:paraId="3F9BC6EB">
      <w:pPr>
        <w:pStyle w:val="23"/>
        <w:spacing w:before="0" w:after="60"/>
      </w:pPr>
      <w:r>
        <w:rPr>
          <w:rFonts w:ascii="Calibri" w:hAnsi="Calibri"/>
          <w:sz w:val="22"/>
        </w:rPr>
        <w:t xml:space="preserve">  </w:t>
      </w:r>
      <w:r>
        <w:rPr>
          <w:rFonts w:ascii="Calibri" w:hAnsi="Calibri"/>
          <w:b/>
          <w:sz w:val="22"/>
        </w:rPr>
        <w:t>body</w:t>
      </w:r>
      <w:r>
        <w:rPr>
          <w:rFonts w:ascii="Calibri" w:hAnsi="Calibri"/>
          <w:sz w:val="22"/>
        </w:rPr>
        <w:t xml:space="preserve"> — The question text. CHECK enforces 10 character minimum (no empty posts) and 1000 character maximum (forces concise questions). Stored as plain text — no HTML or markdown.</w:t>
      </w:r>
    </w:p>
    <w:p w14:paraId="59F869B2">
      <w:pPr>
        <w:pStyle w:val="23"/>
        <w:spacing w:before="0" w:after="60"/>
      </w:pPr>
      <w:r>
        <w:rPr>
          <w:rFonts w:ascii="Calibri" w:hAnsi="Calibri"/>
          <w:sz w:val="22"/>
        </w:rPr>
        <w:t xml:space="preserve">  </w:t>
      </w:r>
      <w:r>
        <w:rPr>
          <w:rFonts w:ascii="Calibri" w:hAnsi="Calibri"/>
          <w:b/>
          <w:sz w:val="22"/>
        </w:rPr>
        <w:t>language</w:t>
      </w:r>
      <w:r>
        <w:rPr>
          <w:rFonts w:ascii="Calibri" w:hAnsi="Calibri"/>
          <w:sz w:val="22"/>
        </w:rPr>
        <w:t xml:space="preserve"> — Which language the post is written in. Auto-detected by the app from user preference, but user can override. Drives which users see this post first (Hindi questions shown prominently to Hindi users).</w:t>
      </w:r>
    </w:p>
    <w:p w14:paraId="603550CF">
      <w:pPr>
        <w:pStyle w:val="23"/>
        <w:spacing w:before="0" w:after="60"/>
      </w:pPr>
      <w:r>
        <w:rPr>
          <w:rFonts w:ascii="Calibri" w:hAnsi="Calibri"/>
          <w:sz w:val="22"/>
        </w:rPr>
        <w:t xml:space="preserve">  </w:t>
      </w:r>
      <w:r>
        <w:rPr>
          <w:rFonts w:ascii="Calibri" w:hAnsi="Calibri"/>
          <w:b/>
          <w:sz w:val="22"/>
        </w:rPr>
        <w:t>tags</w:t>
      </w:r>
      <w:r>
        <w:rPr>
          <w:rFonts w:ascii="Calibri" w:hAnsi="Calibri"/>
          <w:sz w:val="22"/>
        </w:rPr>
        <w:t xml:space="preserve"> — PostgreSQL array of text tags. Example: {'MutualFunds', 'SIP', 'ELSS'}. Maximum 3 tags enforced in application code. Stored as array for easy filtering.</w:t>
      </w:r>
    </w:p>
    <w:p w14:paraId="57E4A8CF">
      <w:pPr>
        <w:pStyle w:val="23"/>
        <w:spacing w:before="0" w:after="60"/>
      </w:pPr>
      <w:r>
        <w:rPr>
          <w:rFonts w:ascii="Calibri" w:hAnsi="Calibri"/>
          <w:sz w:val="22"/>
        </w:rPr>
        <w:t xml:space="preserve">  </w:t>
      </w:r>
      <w:r>
        <w:rPr>
          <w:rFonts w:ascii="Calibri" w:hAnsi="Calibri"/>
          <w:b/>
          <w:sz w:val="22"/>
        </w:rPr>
        <w:t>upvote_count and answer_count</w:t>
      </w:r>
      <w:r>
        <w:rPr>
          <w:rFonts w:ascii="Calibri" w:hAnsi="Calibri"/>
          <w:sz w:val="22"/>
        </w:rPr>
        <w:t xml:space="preserve"> — Denormalized counts. Maintained by triggers or application code when upvotes or answers are added. Much faster than COUNT() query every time a feed is loaded. CHECK (&gt;= 0) prevents going negative from bugs.</w:t>
      </w:r>
    </w:p>
    <w:p w14:paraId="3FE10E96">
      <w:pPr>
        <w:pStyle w:val="23"/>
        <w:spacing w:before="0" w:after="60"/>
      </w:pPr>
      <w:r>
        <w:rPr>
          <w:rFonts w:ascii="Calibri" w:hAnsi="Calibri"/>
          <w:sz w:val="22"/>
        </w:rPr>
        <w:t xml:space="preserve">  </w:t>
      </w:r>
      <w:r>
        <w:rPr>
          <w:rFonts w:ascii="Calibri" w:hAnsi="Calibri"/>
          <w:b/>
          <w:sz w:val="22"/>
        </w:rPr>
        <w:t>is_answered</w:t>
      </w:r>
      <w:r>
        <w:rPr>
          <w:rFonts w:ascii="Calibri" w:hAnsi="Calibri"/>
          <w:sz w:val="22"/>
        </w:rPr>
        <w:t xml:space="preserve"> — Set to TRUE when a Verified Helper posts an answer or when the post author accepts an answer. Used for the "Unanswered questions" filter.</w:t>
      </w:r>
    </w:p>
    <w:p w14:paraId="4503141B">
      <w:pPr>
        <w:pStyle w:val="23"/>
        <w:spacing w:before="0" w:after="60"/>
      </w:pPr>
      <w:r>
        <w:rPr>
          <w:rFonts w:ascii="Calibri" w:hAnsi="Calibri"/>
          <w:sz w:val="22"/>
        </w:rPr>
        <w:t xml:space="preserve">  </w:t>
      </w:r>
      <w:r>
        <w:rPr>
          <w:rFonts w:ascii="Calibri" w:hAnsi="Calibri"/>
          <w:b/>
          <w:sz w:val="22"/>
        </w:rPr>
        <w:t>accepted_answer_id</w:t>
      </w:r>
      <w:r>
        <w:rPr>
          <w:rFonts w:ascii="Calibri" w:hAnsi="Calibri"/>
          <w:sz w:val="22"/>
        </w:rPr>
        <w:t xml:space="preserve"> — When the post author marks an answer as the best answer. This answer gets pinned to the top.</w:t>
      </w:r>
    </w:p>
    <w:p w14:paraId="10D7BBAE">
      <w:pPr>
        <w:pStyle w:val="23"/>
        <w:spacing w:before="0" w:after="60"/>
      </w:pPr>
      <w:r>
        <w:rPr>
          <w:rFonts w:ascii="Calibri" w:hAnsi="Calibri"/>
          <w:sz w:val="22"/>
        </w:rPr>
        <w:t xml:space="preserve">  </w:t>
      </w:r>
      <w:r>
        <w:rPr>
          <w:rFonts w:ascii="Calibri" w:hAnsi="Calibri"/>
          <w:b/>
          <w:sz w:val="22"/>
        </w:rPr>
        <w:t>is_removed</w:t>
      </w:r>
      <w:r>
        <w:rPr>
          <w:rFonts w:ascii="Calibri" w:hAnsi="Calibri"/>
          <w:sz w:val="22"/>
        </w:rPr>
        <w:t xml:space="preserve"> — Soft delete. When moderator removes a post, set is_removed = TRUE. Never hard delete. Removed posts are hidden from feed but preserved for audit.</w:t>
      </w:r>
    </w:p>
    <w:p w14:paraId="3A28F9EC">
      <w:pPr>
        <w:pStyle w:val="23"/>
        <w:spacing w:before="0" w:after="60"/>
      </w:pPr>
      <w:r>
        <w:rPr>
          <w:rFonts w:ascii="Calibri" w:hAnsi="Calibri"/>
          <w:sz w:val="22"/>
        </w:rPr>
        <w:t xml:space="preserve">  </w:t>
      </w:r>
      <w:r>
        <w:rPr>
          <w:rFonts w:ascii="Calibri" w:hAnsi="Calibri"/>
          <w:b/>
          <w:sz w:val="22"/>
        </w:rPr>
        <w:t>removed_reason</w:t>
      </w:r>
      <w:r>
        <w:rPr>
          <w:rFonts w:ascii="Calibri" w:hAnsi="Calibri"/>
          <w:sz w:val="22"/>
        </w:rPr>
        <w:t xml:space="preserve"> — Why the post was removed. Examples: FINANCIAL_ADVICE (giving specific stock tips), SPAM, INAPPROPRIATE, MISINFORMATION.</w:t>
      </w:r>
    </w:p>
    <w:p w14:paraId="3B399F7A">
      <w:pPr>
        <w:pStyle w:val="23"/>
        <w:spacing w:before="0" w:after="60"/>
      </w:pPr>
      <w:r>
        <w:rPr>
          <w:rFonts w:ascii="Calibri" w:hAnsi="Calibri"/>
          <w:sz w:val="22"/>
        </w:rPr>
        <w:t xml:space="preserve">  </w:t>
      </w:r>
      <w:r>
        <w:rPr>
          <w:rFonts w:ascii="Calibri" w:hAnsi="Calibri"/>
          <w:b/>
          <w:sz w:val="22"/>
        </w:rPr>
        <w:t>removed_by</w:t>
      </w:r>
      <w:r>
        <w:rPr>
          <w:rFonts w:ascii="Calibri" w:hAnsi="Calibri"/>
          <w:sz w:val="22"/>
        </w:rPr>
        <w:t xml:space="preserve"> — Which admin or moderator removed it.</w:t>
      </w:r>
    </w:p>
    <w:p w14:paraId="37333DD1">
      <w:pPr>
        <w:pStyle w:val="23"/>
        <w:spacing w:before="0" w:after="60"/>
      </w:pPr>
      <w:r>
        <w:rPr>
          <w:rFonts w:ascii="Calibri" w:hAnsi="Calibri"/>
          <w:sz w:val="22"/>
        </w:rPr>
        <w:t xml:space="preserve">  </w:t>
      </w:r>
      <w:r>
        <w:rPr>
          <w:rFonts w:ascii="Calibri" w:hAnsi="Calibri"/>
          <w:b/>
          <w:sz w:val="22"/>
        </w:rPr>
        <w:t>is_pinned</w:t>
      </w:r>
      <w:r>
        <w:rPr>
          <w:rFonts w:ascii="Calibri" w:hAnsi="Calibri"/>
          <w:sz w:val="22"/>
        </w:rPr>
        <w:t xml:space="preserve"> — Admin can pin important posts (like "How to complete KYC" guide) to the top of the feed.</w:t>
      </w:r>
    </w:p>
    <w:p w14:paraId="5116AEF9">
      <w:pPr>
        <w:keepNext/>
        <w:spacing w:before="160" w:after="60"/>
      </w:pPr>
      <w:r>
        <w:rPr>
          <w:rFonts w:ascii="Arial" w:hAnsi="Arial"/>
          <w:b/>
          <w:i/>
          <w:color w:val="555555"/>
          <w:sz w:val="22"/>
        </w:rPr>
        <w:t>Indexes on community_posts:</w:t>
      </w:r>
    </w:p>
    <w:tbl>
      <w:tblPr>
        <w:tblStyle w:val="12"/>
        <w:tblW w:w="0" w:type="auto"/>
        <w:tblInd w:w="0" w:type="dxa"/>
        <w:tblLayout w:type="autofit"/>
        <w:tblCellMar>
          <w:top w:w="0" w:type="dxa"/>
          <w:left w:w="108" w:type="dxa"/>
          <w:bottom w:w="0" w:type="dxa"/>
          <w:right w:w="108" w:type="dxa"/>
        </w:tblCellMar>
      </w:tblPr>
      <w:tblGrid>
        <w:gridCol w:w="9360"/>
      </w:tblGrid>
      <w:tr w14:paraId="24347A60">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5165F1BC">
            <w:pPr>
              <w:spacing w:before="0" w:after="0" w:line="252" w:lineRule="auto"/>
            </w:pPr>
            <w:r>
              <w:rPr>
                <w:rFonts w:ascii="Consolas" w:hAnsi="Consolas"/>
                <w:color w:val="333333"/>
                <w:sz w:val="18"/>
              </w:rPr>
              <w:t>-- Community feed: recent non-removed posts</w:t>
            </w:r>
            <w:r>
              <w:rPr>
                <w:rFonts w:ascii="Consolas" w:hAnsi="Consolas"/>
                <w:color w:val="333333"/>
                <w:sz w:val="18"/>
              </w:rPr>
              <w:br w:type="textWrapping"/>
            </w:r>
            <w:r>
              <w:rPr>
                <w:rFonts w:ascii="Consolas" w:hAnsi="Consolas"/>
                <w:color w:val="333333"/>
                <w:sz w:val="18"/>
              </w:rPr>
              <w:t>CREATE INDEX idx_community_posts_feed</w:t>
            </w:r>
            <w:r>
              <w:rPr>
                <w:rFonts w:ascii="Consolas" w:hAnsi="Consolas"/>
                <w:color w:val="333333"/>
                <w:sz w:val="18"/>
              </w:rPr>
              <w:br w:type="textWrapping"/>
            </w:r>
            <w:r>
              <w:rPr>
                <w:rFonts w:ascii="Consolas" w:hAnsi="Consolas"/>
                <w:color w:val="333333"/>
                <w:sz w:val="18"/>
              </w:rPr>
              <w:t xml:space="preserve">    ON community_posts(created_at DESC, language)</w:t>
            </w:r>
            <w:r>
              <w:rPr>
                <w:rFonts w:ascii="Consolas" w:hAnsi="Consolas"/>
                <w:color w:val="333333"/>
                <w:sz w:val="18"/>
              </w:rPr>
              <w:br w:type="textWrapping"/>
            </w:r>
            <w:r>
              <w:rPr>
                <w:rFonts w:ascii="Consolas" w:hAnsi="Consolas"/>
                <w:color w:val="333333"/>
                <w:sz w:val="18"/>
              </w:rPr>
              <w:t xml:space="preserve">    WHERE is_removed = false;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Filter by tag</w:t>
            </w:r>
            <w:r>
              <w:rPr>
                <w:rFonts w:ascii="Consolas" w:hAnsi="Consolas"/>
                <w:color w:val="333333"/>
                <w:sz w:val="18"/>
              </w:rPr>
              <w:br w:type="textWrapping"/>
            </w:r>
            <w:r>
              <w:rPr>
                <w:rFonts w:ascii="Consolas" w:hAnsi="Consolas"/>
                <w:color w:val="333333"/>
                <w:sz w:val="18"/>
              </w:rPr>
              <w:t>CREATE INDEX idx_community_posts_tags</w:t>
            </w:r>
            <w:r>
              <w:rPr>
                <w:rFonts w:ascii="Consolas" w:hAnsi="Consolas"/>
                <w:color w:val="333333"/>
                <w:sz w:val="18"/>
              </w:rPr>
              <w:br w:type="textWrapping"/>
            </w:r>
            <w:r>
              <w:rPr>
                <w:rFonts w:ascii="Consolas" w:hAnsi="Consolas"/>
                <w:color w:val="333333"/>
                <w:sz w:val="18"/>
              </w:rPr>
              <w:t xml:space="preserve">    ON community_posts USING gin(tags)</w:t>
            </w:r>
            <w:r>
              <w:rPr>
                <w:rFonts w:ascii="Consolas" w:hAnsi="Consolas"/>
                <w:color w:val="333333"/>
                <w:sz w:val="18"/>
              </w:rPr>
              <w:br w:type="textWrapping"/>
            </w:r>
            <w:r>
              <w:rPr>
                <w:rFonts w:ascii="Consolas" w:hAnsi="Consolas"/>
                <w:color w:val="333333"/>
                <w:sz w:val="18"/>
              </w:rPr>
              <w:t xml:space="preserve">    WHERE is_removed = false;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Unanswered questions filter</w:t>
            </w:r>
            <w:r>
              <w:rPr>
                <w:rFonts w:ascii="Consolas" w:hAnsi="Consolas"/>
                <w:color w:val="333333"/>
                <w:sz w:val="18"/>
              </w:rPr>
              <w:br w:type="textWrapping"/>
            </w:r>
            <w:r>
              <w:rPr>
                <w:rFonts w:ascii="Consolas" w:hAnsi="Consolas"/>
                <w:color w:val="333333"/>
                <w:sz w:val="18"/>
              </w:rPr>
              <w:t>CREATE INDEX idx_community_posts_unanswered</w:t>
            </w:r>
            <w:r>
              <w:rPr>
                <w:rFonts w:ascii="Consolas" w:hAnsi="Consolas"/>
                <w:color w:val="333333"/>
                <w:sz w:val="18"/>
              </w:rPr>
              <w:br w:type="textWrapping"/>
            </w:r>
            <w:r>
              <w:rPr>
                <w:rFonts w:ascii="Consolas" w:hAnsi="Consolas"/>
                <w:color w:val="333333"/>
                <w:sz w:val="18"/>
              </w:rPr>
              <w:t xml:space="preserve">    ON community_posts(created_at DESC)</w:t>
            </w:r>
            <w:r>
              <w:rPr>
                <w:rFonts w:ascii="Consolas" w:hAnsi="Consolas"/>
                <w:color w:val="333333"/>
                <w:sz w:val="18"/>
              </w:rPr>
              <w:br w:type="textWrapping"/>
            </w:r>
            <w:r>
              <w:rPr>
                <w:rFonts w:ascii="Consolas" w:hAnsi="Consolas"/>
                <w:color w:val="333333"/>
                <w:sz w:val="18"/>
              </w:rPr>
              <w:t xml:space="preserve">    WHERE is_answered = false AND is_removed = false;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User's own posts</w:t>
            </w:r>
            <w:r>
              <w:rPr>
                <w:rFonts w:ascii="Consolas" w:hAnsi="Consolas"/>
                <w:color w:val="333333"/>
                <w:sz w:val="18"/>
              </w:rPr>
              <w:br w:type="textWrapping"/>
            </w:r>
            <w:r>
              <w:rPr>
                <w:rFonts w:ascii="Consolas" w:hAnsi="Consolas"/>
                <w:color w:val="333333"/>
                <w:sz w:val="18"/>
              </w:rPr>
              <w:t>CREATE INDEX idx_community_posts_user</w:t>
            </w:r>
            <w:r>
              <w:rPr>
                <w:rFonts w:ascii="Consolas" w:hAnsi="Consolas"/>
                <w:color w:val="333333"/>
                <w:sz w:val="18"/>
              </w:rPr>
              <w:br w:type="textWrapping"/>
            </w:r>
            <w:r>
              <w:rPr>
                <w:rFonts w:ascii="Consolas" w:hAnsi="Consolas"/>
                <w:color w:val="333333"/>
                <w:sz w:val="18"/>
              </w:rPr>
              <w:t xml:space="preserve">    ON community_posts(user_id, created_at DESC);</w:t>
            </w:r>
          </w:p>
        </w:tc>
      </w:tr>
    </w:tbl>
    <w:p w14:paraId="2AF9B554">
      <w:pPr>
        <w:spacing w:before="0" w:after="160"/>
      </w:pPr>
    </w:p>
    <w:p w14:paraId="7C0346B4">
      <w:pPr>
        <w:spacing w:before="240" w:after="240"/>
        <w:jc w:val="center"/>
      </w:pPr>
      <w:r>
        <w:rPr>
          <w:color w:val="DDDDDD"/>
        </w:rPr>
        <w:t>____________________________________________________</w:t>
      </w:r>
    </w:p>
    <w:p w14:paraId="1BC6DF1A">
      <w:pPr>
        <w:keepNext/>
        <w:spacing w:before="200" w:after="80"/>
      </w:pPr>
      <w:r>
        <w:rPr>
          <w:rFonts w:ascii="Arial" w:hAnsi="Arial"/>
          <w:b/>
          <w:color w:val="333333"/>
          <w:sz w:val="22"/>
        </w:rPr>
        <w:t>TABLE 14: community_answers</w:t>
      </w:r>
    </w:p>
    <w:p w14:paraId="5A95FA4F">
      <w:pPr>
        <w:spacing w:before="0" w:after="120" w:line="276" w:lineRule="auto"/>
      </w:pPr>
      <w:r>
        <w:rPr>
          <w:rFonts w:ascii="Calibri" w:hAnsi="Calibri"/>
          <w:sz w:val="22"/>
        </w:rPr>
        <w:t>Every answer to every question. One post can have many answers.</w:t>
      </w:r>
    </w:p>
    <w:tbl>
      <w:tblPr>
        <w:tblStyle w:val="12"/>
        <w:tblW w:w="0" w:type="auto"/>
        <w:tblInd w:w="0" w:type="dxa"/>
        <w:tblLayout w:type="autofit"/>
        <w:tblCellMar>
          <w:top w:w="0" w:type="dxa"/>
          <w:left w:w="108" w:type="dxa"/>
          <w:bottom w:w="0" w:type="dxa"/>
          <w:right w:w="108" w:type="dxa"/>
        </w:tblCellMar>
      </w:tblPr>
      <w:tblGrid>
        <w:gridCol w:w="9360"/>
      </w:tblGrid>
      <w:tr w14:paraId="621BBB58">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4EA5AECB">
            <w:pPr>
              <w:spacing w:before="0" w:after="0" w:line="252" w:lineRule="auto"/>
            </w:pPr>
            <w:r>
              <w:rPr>
                <w:rFonts w:ascii="Consolas" w:hAnsi="Consolas"/>
                <w:color w:val="333333"/>
                <w:sz w:val="18"/>
              </w:rPr>
              <w:t>CREATE TABLE community_answers (</w:t>
            </w:r>
            <w:r>
              <w:rPr>
                <w:rFonts w:ascii="Consolas" w:hAnsi="Consolas"/>
                <w:color w:val="333333"/>
                <w:sz w:val="18"/>
              </w:rPr>
              <w:br w:type="textWrapping"/>
            </w:r>
            <w:r>
              <w:rPr>
                <w:rFonts w:ascii="Consolas" w:hAnsi="Consolas"/>
                <w:color w:val="333333"/>
                <w:sz w:val="18"/>
              </w:rPr>
              <w:t xml:space="preserve">    id                  UUID        PRIMARY KEY DEFAULT gen_random_uuid(),</w:t>
            </w:r>
            <w:r>
              <w:rPr>
                <w:rFonts w:ascii="Consolas" w:hAnsi="Consolas"/>
                <w:color w:val="333333"/>
                <w:sz w:val="18"/>
              </w:rPr>
              <w:br w:type="textWrapping"/>
            </w:r>
            <w:r>
              <w:rPr>
                <w:rFonts w:ascii="Consolas" w:hAnsi="Consolas"/>
                <w:color w:val="333333"/>
                <w:sz w:val="18"/>
              </w:rPr>
              <w:t xml:space="preserve">    post_id             UUID        NOT NULL REFERENCES community_posts(id) ON DELETE CASCADE,</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body                TEXT        NOT NULL CHECK (char_length(body) BETWEEN 10 AND 2000),</w:t>
            </w:r>
            <w:r>
              <w:rPr>
                <w:rFonts w:ascii="Consolas" w:hAnsi="Consolas"/>
                <w:color w:val="333333"/>
                <w:sz w:val="18"/>
              </w:rPr>
              <w:br w:type="textWrapping"/>
            </w:r>
            <w:r>
              <w:rPr>
                <w:rFonts w:ascii="Consolas" w:hAnsi="Consolas"/>
                <w:color w:val="333333"/>
                <w:sz w:val="18"/>
              </w:rPr>
              <w:t xml:space="preserve">    language            VARCHAR(5)  NOT NULL DEFAULT 'hi',</w:t>
            </w:r>
            <w:r>
              <w:rPr>
                <w:rFonts w:ascii="Consolas" w:hAnsi="Consolas"/>
                <w:color w:val="333333"/>
                <w:sz w:val="18"/>
              </w:rPr>
              <w:br w:type="textWrapping"/>
            </w:r>
            <w:r>
              <w:rPr>
                <w:rFonts w:ascii="Consolas" w:hAnsi="Consolas"/>
                <w:color w:val="333333"/>
                <w:sz w:val="18"/>
              </w:rPr>
              <w:t xml:space="preserve">    upvote_count        INTEGER     NOT NULL DEFAULT 0 CHECK (upvote_count &gt;= 0),</w:t>
            </w:r>
            <w:r>
              <w:rPr>
                <w:rFonts w:ascii="Consolas" w:hAnsi="Consolas"/>
                <w:color w:val="333333"/>
                <w:sz w:val="18"/>
              </w:rPr>
              <w:br w:type="textWrapping"/>
            </w:r>
            <w:r>
              <w:rPr>
                <w:rFonts w:ascii="Consolas" w:hAnsi="Consolas"/>
                <w:color w:val="333333"/>
                <w:sz w:val="18"/>
              </w:rPr>
              <w:t xml:space="preserve">    is_verified_helper  BOOLEAN     NOT NULL DEFAULT false,</w:t>
            </w:r>
            <w:r>
              <w:rPr>
                <w:rFonts w:ascii="Consolas" w:hAnsi="Consolas"/>
                <w:color w:val="333333"/>
                <w:sz w:val="18"/>
              </w:rPr>
              <w:br w:type="textWrapping"/>
            </w:r>
            <w:r>
              <w:rPr>
                <w:rFonts w:ascii="Consolas" w:hAnsi="Consolas"/>
                <w:color w:val="333333"/>
                <w:sz w:val="18"/>
              </w:rPr>
              <w:t xml:space="preserve">    is_accepted         BOOLEAN     NOT NULL DEFAULT false,</w:t>
            </w:r>
            <w:r>
              <w:rPr>
                <w:rFonts w:ascii="Consolas" w:hAnsi="Consolas"/>
                <w:color w:val="333333"/>
                <w:sz w:val="18"/>
              </w:rPr>
              <w:br w:type="textWrapping"/>
            </w:r>
            <w:r>
              <w:rPr>
                <w:rFonts w:ascii="Consolas" w:hAnsi="Consolas"/>
                <w:color w:val="333333"/>
                <w:sz w:val="18"/>
              </w:rPr>
              <w:t xml:space="preserve">    is_removed          BOOLEAN     NOT NULL DEFAULT false,</w:t>
            </w:r>
            <w:r>
              <w:rPr>
                <w:rFonts w:ascii="Consolas" w:hAnsi="Consolas"/>
                <w:color w:val="333333"/>
                <w:sz w:val="18"/>
              </w:rPr>
              <w:br w:type="textWrapping"/>
            </w:r>
            <w:r>
              <w:rPr>
                <w:rFonts w:ascii="Consolas" w:hAnsi="Consolas"/>
                <w:color w:val="333333"/>
                <w:sz w:val="18"/>
              </w:rPr>
              <w:t xml:space="preserve">    removed_reason      VARCHAR(100),</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 xml:space="preserve">    updated_at          TIMESTAMPTZ NOT NULL DEFAULT NOW()</w:t>
            </w:r>
            <w:r>
              <w:rPr>
                <w:rFonts w:ascii="Consolas" w:hAnsi="Consolas"/>
                <w:color w:val="333333"/>
                <w:sz w:val="18"/>
              </w:rPr>
              <w:br w:type="textWrapping"/>
            </w:r>
            <w:r>
              <w:rPr>
                <w:rFonts w:ascii="Consolas" w:hAnsi="Consolas"/>
                <w:color w:val="333333"/>
                <w:sz w:val="18"/>
              </w:rPr>
              <w:t>);</w:t>
            </w:r>
          </w:p>
        </w:tc>
      </w:tr>
    </w:tbl>
    <w:p w14:paraId="19A4BB67">
      <w:pPr>
        <w:spacing w:before="0" w:after="160"/>
      </w:pPr>
    </w:p>
    <w:p w14:paraId="74AF93DC">
      <w:pPr>
        <w:keepNext/>
        <w:spacing w:before="160" w:after="60"/>
      </w:pPr>
      <w:r>
        <w:rPr>
          <w:rFonts w:ascii="Arial" w:hAnsi="Arial"/>
          <w:b/>
          <w:i/>
          <w:color w:val="555555"/>
          <w:sz w:val="22"/>
        </w:rPr>
        <w:t>Column by column explanation:</w:t>
      </w:r>
    </w:p>
    <w:p w14:paraId="239A2B65">
      <w:pPr>
        <w:pStyle w:val="23"/>
        <w:spacing w:before="0" w:after="60"/>
      </w:pPr>
      <w:r>
        <w:rPr>
          <w:rFonts w:ascii="Calibri" w:hAnsi="Calibri"/>
          <w:sz w:val="22"/>
        </w:rPr>
        <w:t xml:space="preserve">  </w:t>
      </w:r>
      <w:r>
        <w:rPr>
          <w:rFonts w:ascii="Calibri" w:hAnsi="Calibri"/>
          <w:b/>
          <w:sz w:val="22"/>
        </w:rPr>
        <w:t>post_id</w:t>
      </w:r>
      <w:r>
        <w:rPr>
          <w:rFonts w:ascii="Calibri" w:hAnsi="Calibri"/>
          <w:sz w:val="22"/>
        </w:rPr>
        <w:t xml:space="preserve"> — Links to the question. ON DELETE CASCADE means if a question is hard-deleted (never happens in normal operation, but if it does), all its answers are also deleted.</w:t>
      </w:r>
    </w:p>
    <w:p w14:paraId="3060712C">
      <w:pPr>
        <w:pStyle w:val="23"/>
        <w:spacing w:before="0" w:after="60"/>
      </w:pPr>
      <w:r>
        <w:rPr>
          <w:rFonts w:ascii="Calibri" w:hAnsi="Calibri"/>
          <w:sz w:val="22"/>
        </w:rPr>
        <w:t xml:space="preserve">  </w:t>
      </w:r>
      <w:r>
        <w:rPr>
          <w:rFonts w:ascii="Calibri" w:hAnsi="Calibri"/>
          <w:b/>
          <w:sz w:val="22"/>
        </w:rPr>
        <w:t>body</w:t>
      </w:r>
      <w:r>
        <w:rPr>
          <w:rFonts w:ascii="Calibri" w:hAnsi="Calibri"/>
          <w:sz w:val="22"/>
        </w:rPr>
        <w:t xml:space="preserve"> — The answer text. 2000 character limit (answers can be longer than questions).</w:t>
      </w:r>
    </w:p>
    <w:p w14:paraId="479CC1CE">
      <w:pPr>
        <w:pStyle w:val="23"/>
        <w:spacing w:before="0" w:after="60"/>
      </w:pPr>
      <w:r>
        <w:rPr>
          <w:rFonts w:ascii="Calibri" w:hAnsi="Calibri"/>
          <w:sz w:val="22"/>
        </w:rPr>
        <w:t xml:space="preserve">  </w:t>
      </w:r>
      <w:r>
        <w:rPr>
          <w:rFonts w:ascii="Calibri" w:hAnsi="Calibri"/>
          <w:b/>
          <w:sz w:val="22"/>
        </w:rPr>
        <w:t>is_verified_helper</w:t>
      </w:r>
      <w:r>
        <w:rPr>
          <w:rFonts w:ascii="Calibri" w:hAnsi="Calibri"/>
          <w:sz w:val="22"/>
        </w:rPr>
        <w:t xml:space="preserve"> — Captured at write time. When the user posts this answer, the system checks if they are a Verified Helper (completed all lessons, quiz pass rate &gt; 70%) and stores TRUE or FALSE. Stored here so even if the user loses Verified Helper status later, old answers still show the badge they earned legitimately.</w:t>
      </w:r>
    </w:p>
    <w:p w14:paraId="5A342F69">
      <w:pPr>
        <w:pStyle w:val="23"/>
        <w:spacing w:before="0" w:after="60"/>
      </w:pPr>
      <w:r>
        <w:rPr>
          <w:rFonts w:ascii="Calibri" w:hAnsi="Calibri"/>
          <w:sz w:val="22"/>
        </w:rPr>
        <w:t xml:space="preserve">  </w:t>
      </w:r>
      <w:r>
        <w:rPr>
          <w:rFonts w:ascii="Calibri" w:hAnsi="Calibri"/>
          <w:b/>
          <w:sz w:val="22"/>
        </w:rPr>
        <w:t>is_accepted</w:t>
      </w:r>
      <w:r>
        <w:rPr>
          <w:rFonts w:ascii="Calibri" w:hAnsi="Calibri"/>
          <w:sz w:val="22"/>
        </w:rPr>
        <w:t xml:space="preserve"> — The question author marks this as the best answer. Only one answer per post can have is_accepted = TRUE. Enforced in application code. Accepted answers are always shown first.</w:t>
      </w:r>
    </w:p>
    <w:p w14:paraId="0EB0E489">
      <w:pPr>
        <w:pStyle w:val="23"/>
        <w:spacing w:before="0" w:after="60"/>
      </w:pPr>
      <w:r>
        <w:rPr>
          <w:rFonts w:ascii="Calibri" w:hAnsi="Calibri"/>
          <w:sz w:val="22"/>
        </w:rPr>
        <w:t xml:space="preserve">  </w:t>
      </w:r>
      <w:r>
        <w:rPr>
          <w:rFonts w:ascii="Calibri" w:hAnsi="Calibri"/>
          <w:b/>
          <w:sz w:val="22"/>
        </w:rPr>
        <w:t>is_removed</w:t>
      </w:r>
      <w:r>
        <w:rPr>
          <w:rFonts w:ascii="Calibri" w:hAnsi="Calibri"/>
          <w:sz w:val="22"/>
        </w:rPr>
        <w:t xml:space="preserve"> — Soft delete indicator for content moderation.</w:t>
      </w:r>
    </w:p>
    <w:p w14:paraId="45CB44AF">
      <w:pPr>
        <w:keepNext/>
        <w:spacing w:before="160" w:after="60"/>
      </w:pPr>
      <w:r>
        <w:rPr>
          <w:rFonts w:ascii="Arial" w:hAnsi="Arial"/>
          <w:b/>
          <w:i/>
          <w:color w:val="555555"/>
          <w:sz w:val="22"/>
        </w:rPr>
        <w:t>Trigger to update community_posts.answer_count:</w:t>
      </w:r>
    </w:p>
    <w:tbl>
      <w:tblPr>
        <w:tblStyle w:val="12"/>
        <w:tblW w:w="0" w:type="auto"/>
        <w:tblInd w:w="0" w:type="dxa"/>
        <w:tblLayout w:type="autofit"/>
        <w:tblCellMar>
          <w:top w:w="0" w:type="dxa"/>
          <w:left w:w="108" w:type="dxa"/>
          <w:bottom w:w="0" w:type="dxa"/>
          <w:right w:w="108" w:type="dxa"/>
        </w:tblCellMar>
      </w:tblPr>
      <w:tblGrid>
        <w:gridCol w:w="9360"/>
      </w:tblGrid>
      <w:tr w14:paraId="512B8C92">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BE616A2">
            <w:pPr>
              <w:spacing w:before="0" w:after="0" w:line="252" w:lineRule="auto"/>
            </w:pPr>
            <w:r>
              <w:rPr>
                <w:rFonts w:ascii="Consolas" w:hAnsi="Consolas"/>
                <w:color w:val="333333"/>
                <w:sz w:val="18"/>
              </w:rPr>
              <w:t>CREATE OR REPLACE FUNCTION update_post_answer_count()</w:t>
            </w:r>
            <w:r>
              <w:rPr>
                <w:rFonts w:ascii="Consolas" w:hAnsi="Consolas"/>
                <w:color w:val="333333"/>
                <w:sz w:val="18"/>
              </w:rPr>
              <w:br w:type="textWrapping"/>
            </w:r>
            <w:r>
              <w:rPr>
                <w:rFonts w:ascii="Consolas" w:hAnsi="Consolas"/>
                <w:color w:val="333333"/>
                <w:sz w:val="18"/>
              </w:rPr>
              <w:t>RETURNS TRIGGER AS $$</w:t>
            </w:r>
            <w:r>
              <w:rPr>
                <w:rFonts w:ascii="Consolas" w:hAnsi="Consolas"/>
                <w:color w:val="333333"/>
                <w:sz w:val="18"/>
              </w:rPr>
              <w:br w:type="textWrapping"/>
            </w:r>
            <w:r>
              <w:rPr>
                <w:rFonts w:ascii="Consolas" w:hAnsi="Consolas"/>
                <w:color w:val="333333"/>
                <w:sz w:val="18"/>
              </w:rPr>
              <w:t>BEGIN</w:t>
            </w:r>
            <w:r>
              <w:rPr>
                <w:rFonts w:ascii="Consolas" w:hAnsi="Consolas"/>
                <w:color w:val="333333"/>
                <w:sz w:val="18"/>
              </w:rPr>
              <w:br w:type="textWrapping"/>
            </w:r>
            <w:r>
              <w:rPr>
                <w:rFonts w:ascii="Consolas" w:hAnsi="Consolas"/>
                <w:color w:val="333333"/>
                <w:sz w:val="18"/>
              </w:rPr>
              <w:t xml:space="preserve">    IF TG_OP = 'INSERT' AND NEW.is_removed = false THEN</w:t>
            </w:r>
            <w:r>
              <w:rPr>
                <w:rFonts w:ascii="Consolas" w:hAnsi="Consolas"/>
                <w:color w:val="333333"/>
                <w:sz w:val="18"/>
              </w:rPr>
              <w:br w:type="textWrapping"/>
            </w:r>
            <w:r>
              <w:rPr>
                <w:rFonts w:ascii="Consolas" w:hAnsi="Consolas"/>
                <w:color w:val="333333"/>
                <w:sz w:val="18"/>
              </w:rPr>
              <w:t xml:space="preserve">        UPDATE community_posts</w:t>
            </w:r>
            <w:r>
              <w:rPr>
                <w:rFonts w:ascii="Consolas" w:hAnsi="Consolas"/>
                <w:color w:val="333333"/>
                <w:sz w:val="18"/>
              </w:rPr>
              <w:br w:type="textWrapping"/>
            </w:r>
            <w:r>
              <w:rPr>
                <w:rFonts w:ascii="Consolas" w:hAnsi="Consolas"/>
                <w:color w:val="333333"/>
                <w:sz w:val="18"/>
              </w:rPr>
              <w:t xml:space="preserve">        SET answer_count = answer_count + 1,</w:t>
            </w:r>
            <w:r>
              <w:rPr>
                <w:rFonts w:ascii="Consolas" w:hAnsi="Consolas"/>
                <w:color w:val="333333"/>
                <w:sz w:val="18"/>
              </w:rPr>
              <w:br w:type="textWrapping"/>
            </w:r>
            <w:r>
              <w:rPr>
                <w:rFonts w:ascii="Consolas" w:hAnsi="Consolas"/>
                <w:color w:val="333333"/>
                <w:sz w:val="18"/>
              </w:rPr>
              <w:t xml:space="preserve">            is_answered = true</w:t>
            </w:r>
            <w:r>
              <w:rPr>
                <w:rFonts w:ascii="Consolas" w:hAnsi="Consolas"/>
                <w:color w:val="333333"/>
                <w:sz w:val="18"/>
              </w:rPr>
              <w:br w:type="textWrapping"/>
            </w:r>
            <w:r>
              <w:rPr>
                <w:rFonts w:ascii="Consolas" w:hAnsi="Consolas"/>
                <w:color w:val="333333"/>
                <w:sz w:val="18"/>
              </w:rPr>
              <w:t xml:space="preserve">        WHERE id = NEW.post_id;</w:t>
            </w:r>
            <w:r>
              <w:rPr>
                <w:rFonts w:ascii="Consolas" w:hAnsi="Consolas"/>
                <w:color w:val="333333"/>
                <w:sz w:val="18"/>
              </w:rPr>
              <w:br w:type="textWrapping"/>
            </w:r>
            <w:r>
              <w:rPr>
                <w:rFonts w:ascii="Consolas" w:hAnsi="Consolas"/>
                <w:color w:val="333333"/>
                <w:sz w:val="18"/>
              </w:rPr>
              <w:t xml:space="preserve">    ELSIF TG_OP = 'UPDATE' AND NEW.is_removed = true AND OLD.is_removed = false THEN</w:t>
            </w:r>
            <w:r>
              <w:rPr>
                <w:rFonts w:ascii="Consolas" w:hAnsi="Consolas"/>
                <w:color w:val="333333"/>
                <w:sz w:val="18"/>
              </w:rPr>
              <w:br w:type="textWrapping"/>
            </w:r>
            <w:r>
              <w:rPr>
                <w:rFonts w:ascii="Consolas" w:hAnsi="Consolas"/>
                <w:color w:val="333333"/>
                <w:sz w:val="18"/>
              </w:rPr>
              <w:t xml:space="preserve">        UPDATE community_posts</w:t>
            </w:r>
            <w:r>
              <w:rPr>
                <w:rFonts w:ascii="Consolas" w:hAnsi="Consolas"/>
                <w:color w:val="333333"/>
                <w:sz w:val="18"/>
              </w:rPr>
              <w:br w:type="textWrapping"/>
            </w:r>
            <w:r>
              <w:rPr>
                <w:rFonts w:ascii="Consolas" w:hAnsi="Consolas"/>
                <w:color w:val="333333"/>
                <w:sz w:val="18"/>
              </w:rPr>
              <w:t xml:space="preserve">        SET answer_count = GREATEST(answer_count - 1, 0)</w:t>
            </w:r>
            <w:r>
              <w:rPr>
                <w:rFonts w:ascii="Consolas" w:hAnsi="Consolas"/>
                <w:color w:val="333333"/>
                <w:sz w:val="18"/>
              </w:rPr>
              <w:br w:type="textWrapping"/>
            </w:r>
            <w:r>
              <w:rPr>
                <w:rFonts w:ascii="Consolas" w:hAnsi="Consolas"/>
                <w:color w:val="333333"/>
                <w:sz w:val="18"/>
              </w:rPr>
              <w:t xml:space="preserve">        WHERE id = NEW.post_id;</w:t>
            </w:r>
            <w:r>
              <w:rPr>
                <w:rFonts w:ascii="Consolas" w:hAnsi="Consolas"/>
                <w:color w:val="333333"/>
                <w:sz w:val="18"/>
              </w:rPr>
              <w:br w:type="textWrapping"/>
            </w:r>
            <w:r>
              <w:rPr>
                <w:rFonts w:ascii="Consolas" w:hAnsi="Consolas"/>
                <w:color w:val="333333"/>
                <w:sz w:val="18"/>
              </w:rPr>
              <w:t xml:space="preserve">    END IF;</w:t>
            </w:r>
            <w:r>
              <w:rPr>
                <w:rFonts w:ascii="Consolas" w:hAnsi="Consolas"/>
                <w:color w:val="333333"/>
                <w:sz w:val="18"/>
              </w:rPr>
              <w:br w:type="textWrapping"/>
            </w:r>
            <w:r>
              <w:rPr>
                <w:rFonts w:ascii="Consolas" w:hAnsi="Consolas"/>
                <w:color w:val="333333"/>
                <w:sz w:val="18"/>
              </w:rPr>
              <w:t xml:space="preserve">    RETURN NEW;</w:t>
            </w:r>
            <w:r>
              <w:rPr>
                <w:rFonts w:ascii="Consolas" w:hAnsi="Consolas"/>
                <w:color w:val="333333"/>
                <w:sz w:val="18"/>
              </w:rPr>
              <w:br w:type="textWrapping"/>
            </w:r>
            <w:r>
              <w:rPr>
                <w:rFonts w:ascii="Consolas" w:hAnsi="Consolas"/>
                <w:color w:val="333333"/>
                <w:sz w:val="18"/>
              </w:rPr>
              <w:t>END;</w:t>
            </w:r>
            <w:r>
              <w:rPr>
                <w:rFonts w:ascii="Consolas" w:hAnsi="Consolas"/>
                <w:color w:val="333333"/>
                <w:sz w:val="18"/>
              </w:rPr>
              <w:br w:type="textWrapping"/>
            </w:r>
            <w:r>
              <w:rPr>
                <w:rFonts w:ascii="Consolas" w:hAnsi="Consolas"/>
                <w:color w:val="333333"/>
                <w:sz w:val="18"/>
              </w:rPr>
              <w:t>$$ LANGUAGE plpgsql;</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TRIGGER trg_answer_count</w:t>
            </w:r>
            <w:r>
              <w:rPr>
                <w:rFonts w:ascii="Consolas" w:hAnsi="Consolas"/>
                <w:color w:val="333333"/>
                <w:sz w:val="18"/>
              </w:rPr>
              <w:br w:type="textWrapping"/>
            </w:r>
            <w:r>
              <w:rPr>
                <w:rFonts w:ascii="Consolas" w:hAnsi="Consolas"/>
                <w:color w:val="333333"/>
                <w:sz w:val="18"/>
              </w:rPr>
              <w:t xml:space="preserve">    AFTER INSERT OR UPDATE ON community_answers</w:t>
            </w:r>
            <w:r>
              <w:rPr>
                <w:rFonts w:ascii="Consolas" w:hAnsi="Consolas"/>
                <w:color w:val="333333"/>
                <w:sz w:val="18"/>
              </w:rPr>
              <w:br w:type="textWrapping"/>
            </w:r>
            <w:r>
              <w:rPr>
                <w:rFonts w:ascii="Consolas" w:hAnsi="Consolas"/>
                <w:color w:val="333333"/>
                <w:sz w:val="18"/>
              </w:rPr>
              <w:t xml:space="preserve">    FOR EACH ROW EXECUTE FUNCTION update_post_answer_count();</w:t>
            </w:r>
          </w:p>
        </w:tc>
      </w:tr>
    </w:tbl>
    <w:p w14:paraId="2C3435E8">
      <w:pPr>
        <w:spacing w:before="0" w:after="160"/>
      </w:pPr>
    </w:p>
    <w:p w14:paraId="4B3A175A">
      <w:pPr>
        <w:keepNext/>
        <w:spacing w:before="160" w:after="60"/>
      </w:pPr>
      <w:r>
        <w:rPr>
          <w:rFonts w:ascii="Arial" w:hAnsi="Arial"/>
          <w:b/>
          <w:i/>
          <w:color w:val="555555"/>
          <w:sz w:val="22"/>
        </w:rPr>
        <w:t>Indexes on community_answers:</w:t>
      </w:r>
    </w:p>
    <w:tbl>
      <w:tblPr>
        <w:tblStyle w:val="12"/>
        <w:tblW w:w="0" w:type="auto"/>
        <w:tblInd w:w="0" w:type="dxa"/>
        <w:tblLayout w:type="autofit"/>
        <w:tblCellMar>
          <w:top w:w="0" w:type="dxa"/>
          <w:left w:w="108" w:type="dxa"/>
          <w:bottom w:w="0" w:type="dxa"/>
          <w:right w:w="108" w:type="dxa"/>
        </w:tblCellMar>
      </w:tblPr>
      <w:tblGrid>
        <w:gridCol w:w="9360"/>
      </w:tblGrid>
      <w:tr w14:paraId="7C1DDF33">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87A238E">
            <w:pPr>
              <w:spacing w:before="0" w:after="0" w:line="252" w:lineRule="auto"/>
            </w:pPr>
            <w:r>
              <w:rPr>
                <w:rFonts w:ascii="Consolas" w:hAnsi="Consolas"/>
                <w:color w:val="333333"/>
                <w:sz w:val="18"/>
              </w:rPr>
              <w:t>-- Load all answers for a question (post detail screen)</w:t>
            </w:r>
            <w:r>
              <w:rPr>
                <w:rFonts w:ascii="Consolas" w:hAnsi="Consolas"/>
                <w:color w:val="333333"/>
                <w:sz w:val="18"/>
              </w:rPr>
              <w:br w:type="textWrapping"/>
            </w:r>
            <w:r>
              <w:rPr>
                <w:rFonts w:ascii="Consolas" w:hAnsi="Consolas"/>
                <w:color w:val="333333"/>
                <w:sz w:val="18"/>
              </w:rPr>
              <w:t>CREATE INDEX idx_community_answers_post</w:t>
            </w:r>
            <w:r>
              <w:rPr>
                <w:rFonts w:ascii="Consolas" w:hAnsi="Consolas"/>
                <w:color w:val="333333"/>
                <w:sz w:val="18"/>
              </w:rPr>
              <w:br w:type="textWrapping"/>
            </w:r>
            <w:r>
              <w:rPr>
                <w:rFonts w:ascii="Consolas" w:hAnsi="Consolas"/>
                <w:color w:val="333333"/>
                <w:sz w:val="18"/>
              </w:rPr>
              <w:t xml:space="preserve">    ON community_answers(post_id, is_accepted DESC, upvote_count DESC)</w:t>
            </w:r>
            <w:r>
              <w:rPr>
                <w:rFonts w:ascii="Consolas" w:hAnsi="Consolas"/>
                <w:color w:val="333333"/>
                <w:sz w:val="18"/>
              </w:rPr>
              <w:br w:type="textWrapping"/>
            </w:r>
            <w:r>
              <w:rPr>
                <w:rFonts w:ascii="Consolas" w:hAnsi="Consolas"/>
                <w:color w:val="333333"/>
                <w:sz w:val="18"/>
              </w:rPr>
              <w:t xml:space="preserve">    WHERE is_removed = false;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User's answer history (profile page)</w:t>
            </w:r>
            <w:r>
              <w:rPr>
                <w:rFonts w:ascii="Consolas" w:hAnsi="Consolas"/>
                <w:color w:val="333333"/>
                <w:sz w:val="18"/>
              </w:rPr>
              <w:br w:type="textWrapping"/>
            </w:r>
            <w:r>
              <w:rPr>
                <w:rFonts w:ascii="Consolas" w:hAnsi="Consolas"/>
                <w:color w:val="333333"/>
                <w:sz w:val="18"/>
              </w:rPr>
              <w:t>CREATE INDEX idx_community_answers_user</w:t>
            </w:r>
            <w:r>
              <w:rPr>
                <w:rFonts w:ascii="Consolas" w:hAnsi="Consolas"/>
                <w:color w:val="333333"/>
                <w:sz w:val="18"/>
              </w:rPr>
              <w:br w:type="textWrapping"/>
            </w:r>
            <w:r>
              <w:rPr>
                <w:rFonts w:ascii="Consolas" w:hAnsi="Consolas"/>
                <w:color w:val="333333"/>
                <w:sz w:val="18"/>
              </w:rPr>
              <w:t xml:space="preserve">    ON community_answers(user_id, created_at DESC);</w:t>
            </w:r>
          </w:p>
        </w:tc>
      </w:tr>
    </w:tbl>
    <w:p w14:paraId="3AE75374">
      <w:pPr>
        <w:spacing w:before="0" w:after="160"/>
      </w:pPr>
    </w:p>
    <w:p w14:paraId="4F0251A5">
      <w:pPr>
        <w:spacing w:before="240" w:after="240"/>
        <w:jc w:val="center"/>
      </w:pPr>
      <w:r>
        <w:rPr>
          <w:color w:val="DDDDDD"/>
        </w:rPr>
        <w:t>____________________________________________________</w:t>
      </w:r>
    </w:p>
    <w:p w14:paraId="40A758CF">
      <w:pPr>
        <w:keepNext/>
        <w:spacing w:before="200" w:after="80"/>
      </w:pPr>
      <w:r>
        <w:rPr>
          <w:rFonts w:ascii="Arial" w:hAnsi="Arial"/>
          <w:b/>
          <w:color w:val="333333"/>
          <w:sz w:val="22"/>
        </w:rPr>
        <w:t>TABLE 15: audit_log</w:t>
      </w:r>
    </w:p>
    <w:p w14:paraId="759A1677">
      <w:pPr>
        <w:spacing w:before="0" w:after="120" w:line="276" w:lineRule="auto"/>
      </w:pPr>
      <w:r>
        <w:rPr>
          <w:rFonts w:ascii="Calibri" w:hAnsi="Calibri"/>
          <w:sz w:val="22"/>
        </w:rPr>
        <w:t>An immutable ledger tracking user lifecycle events and system actions.</w:t>
      </w:r>
    </w:p>
    <w:tbl>
      <w:tblPr>
        <w:tblStyle w:val="12"/>
        <w:tblW w:w="0" w:type="auto"/>
        <w:tblInd w:w="0" w:type="dxa"/>
        <w:tblLayout w:type="autofit"/>
        <w:tblCellMar>
          <w:top w:w="0" w:type="dxa"/>
          <w:left w:w="108" w:type="dxa"/>
          <w:bottom w:w="0" w:type="dxa"/>
          <w:right w:w="108" w:type="dxa"/>
        </w:tblCellMar>
      </w:tblPr>
      <w:tblGrid>
        <w:gridCol w:w="9360"/>
      </w:tblGrid>
      <w:tr w14:paraId="65C56953">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3896276">
            <w:pPr>
              <w:spacing w:before="0" w:after="0" w:line="252" w:lineRule="auto"/>
            </w:pPr>
            <w:r>
              <w:rPr>
                <w:rFonts w:ascii="Consolas" w:hAnsi="Consolas"/>
                <w:color w:val="333333"/>
                <w:sz w:val="18"/>
              </w:rPr>
              <w:t>CREATE TABLE audit_log (</w:t>
            </w:r>
            <w:r>
              <w:rPr>
                <w:rFonts w:ascii="Consolas" w:hAnsi="Consolas"/>
                <w:color w:val="333333"/>
                <w:sz w:val="18"/>
              </w:rPr>
              <w:br w:type="textWrapping"/>
            </w:r>
            <w:r>
              <w:rPr>
                <w:rFonts w:ascii="Consolas" w:hAnsi="Consolas"/>
                <w:color w:val="333333"/>
                <w:sz w:val="18"/>
              </w:rPr>
              <w:t xml:space="preserve">    id              BIGSERIAL       PRIMARY KEY,</w:t>
            </w:r>
            <w:r>
              <w:rPr>
                <w:rFonts w:ascii="Consolas" w:hAnsi="Consolas"/>
                <w:color w:val="333333"/>
                <w:sz w:val="18"/>
              </w:rPr>
              <w:br w:type="textWrapping"/>
            </w:r>
            <w:r>
              <w:rPr>
                <w:rFonts w:ascii="Consolas" w:hAnsi="Consolas"/>
                <w:color w:val="333333"/>
                <w:sz w:val="18"/>
              </w:rPr>
              <w:t xml:space="preserve">    user_id         UUID            REFERENCES users(id),</w:t>
            </w:r>
            <w:r>
              <w:rPr>
                <w:rFonts w:ascii="Consolas" w:hAnsi="Consolas"/>
                <w:color w:val="333333"/>
                <w:sz w:val="18"/>
              </w:rPr>
              <w:br w:type="textWrapping"/>
            </w:r>
            <w:r>
              <w:rPr>
                <w:rFonts w:ascii="Consolas" w:hAnsi="Consolas"/>
                <w:color w:val="333333"/>
                <w:sz w:val="18"/>
              </w:rPr>
              <w:t xml:space="preserve">    action          VARCHAR(60)     NOT NULL,</w:t>
            </w:r>
            <w:r>
              <w:rPr>
                <w:rFonts w:ascii="Consolas" w:hAnsi="Consolas"/>
                <w:color w:val="333333"/>
                <w:sz w:val="18"/>
              </w:rPr>
              <w:br w:type="textWrapping"/>
            </w:r>
            <w:r>
              <w:rPr>
                <w:rFonts w:ascii="Consolas" w:hAnsi="Consolas"/>
                <w:color w:val="333333"/>
                <w:sz w:val="18"/>
              </w:rPr>
              <w:t xml:space="preserve">    entity_type     VARCHAR(30)     NOT NULL,</w:t>
            </w:r>
            <w:r>
              <w:rPr>
                <w:rFonts w:ascii="Consolas" w:hAnsi="Consolas"/>
                <w:color w:val="333333"/>
                <w:sz w:val="18"/>
              </w:rPr>
              <w:br w:type="textWrapping"/>
            </w:r>
            <w:r>
              <w:rPr>
                <w:rFonts w:ascii="Consolas" w:hAnsi="Consolas"/>
                <w:color w:val="333333"/>
                <w:sz w:val="18"/>
              </w:rPr>
              <w:t xml:space="preserve">    entity_id       UUID,</w:t>
            </w:r>
            <w:r>
              <w:rPr>
                <w:rFonts w:ascii="Consolas" w:hAnsi="Consolas"/>
                <w:color w:val="333333"/>
                <w:sz w:val="18"/>
              </w:rPr>
              <w:br w:type="textWrapping"/>
            </w:r>
            <w:r>
              <w:rPr>
                <w:rFonts w:ascii="Consolas" w:hAnsi="Consolas"/>
                <w:color w:val="333333"/>
                <w:sz w:val="18"/>
              </w:rPr>
              <w:t xml:space="preserve">    old_values      JSONB,</w:t>
            </w:r>
            <w:r>
              <w:rPr>
                <w:rFonts w:ascii="Consolas" w:hAnsi="Consolas"/>
                <w:color w:val="333333"/>
                <w:sz w:val="18"/>
              </w:rPr>
              <w:br w:type="textWrapping"/>
            </w:r>
            <w:r>
              <w:rPr>
                <w:rFonts w:ascii="Consolas" w:hAnsi="Consolas"/>
                <w:color w:val="333333"/>
                <w:sz w:val="18"/>
              </w:rPr>
              <w:t xml:space="preserve">    new_values      JSONB,</w:t>
            </w:r>
            <w:r>
              <w:rPr>
                <w:rFonts w:ascii="Consolas" w:hAnsi="Consolas"/>
                <w:color w:val="333333"/>
                <w:sz w:val="18"/>
              </w:rPr>
              <w:br w:type="textWrapping"/>
            </w:r>
            <w:r>
              <w:rPr>
                <w:rFonts w:ascii="Consolas" w:hAnsi="Consolas"/>
                <w:color w:val="333333"/>
                <w:sz w:val="18"/>
              </w:rPr>
              <w:t xml:space="preserve">    ip_address      VARCHAR(45),</w:t>
            </w:r>
            <w:r>
              <w:rPr>
                <w:rFonts w:ascii="Consolas" w:hAnsi="Consolas"/>
                <w:color w:val="333333"/>
                <w:sz w:val="18"/>
              </w:rPr>
              <w:br w:type="textWrapping"/>
            </w:r>
            <w:r>
              <w:rPr>
                <w:rFonts w:ascii="Consolas" w:hAnsi="Consolas"/>
                <w:color w:val="333333"/>
                <w:sz w:val="18"/>
              </w:rPr>
              <w:t xml:space="preserve">    user_agent      TEXT,</w:t>
            </w:r>
            <w:r>
              <w:rPr>
                <w:rFonts w:ascii="Consolas" w:hAnsi="Consolas"/>
                <w:color w:val="333333"/>
                <w:sz w:val="18"/>
              </w:rPr>
              <w:br w:type="textWrapping"/>
            </w:r>
            <w:r>
              <w:rPr>
                <w:rFonts w:ascii="Consolas" w:hAnsi="Consolas"/>
                <w:color w:val="333333"/>
                <w:sz w:val="18"/>
              </w:rPr>
              <w:t xml:space="preserve">    device_id       VARCHAR(200),</w:t>
            </w:r>
            <w:r>
              <w:rPr>
                <w:rFonts w:ascii="Consolas" w:hAnsi="Consolas"/>
                <w:color w:val="333333"/>
                <w:sz w:val="18"/>
              </w:rPr>
              <w:br w:type="textWrapping"/>
            </w:r>
            <w:r>
              <w:rPr>
                <w:rFonts w:ascii="Consolas" w:hAnsi="Consolas"/>
                <w:color w:val="333333"/>
                <w:sz w:val="18"/>
              </w:rPr>
              <w:t xml:space="preserve">    session_id      VARCHAR(100),</w:t>
            </w:r>
            <w:r>
              <w:rPr>
                <w:rFonts w:ascii="Consolas" w:hAnsi="Consolas"/>
                <w:color w:val="333333"/>
                <w:sz w:val="18"/>
              </w:rPr>
              <w:br w:type="textWrapping"/>
            </w:r>
            <w:r>
              <w:rPr>
                <w:rFonts w:ascii="Consolas" w:hAnsi="Consolas"/>
                <w:color w:val="333333"/>
                <w:sz w:val="18"/>
              </w:rPr>
              <w:t xml:space="preserve">    request_id      VARCHAR(100),</w:t>
            </w:r>
            <w:r>
              <w:rPr>
                <w:rFonts w:ascii="Consolas" w:hAnsi="Consolas"/>
                <w:color w:val="333333"/>
                <w:sz w:val="18"/>
              </w:rPr>
              <w:br w:type="textWrapping"/>
            </w:r>
            <w:r>
              <w:rPr>
                <w:rFonts w:ascii="Consolas" w:hAnsi="Consolas"/>
                <w:color w:val="333333"/>
                <w:sz w:val="18"/>
              </w:rPr>
              <w:t xml:space="preserve">    result          VARCHAR(10)     NOT NULL DEFAULT 'SUCCESS' CHECK (result IN ('SUCCESS', 'FAILURE')),</w:t>
            </w:r>
            <w:r>
              <w:rPr>
                <w:rFonts w:ascii="Consolas" w:hAnsi="Consolas"/>
                <w:color w:val="333333"/>
                <w:sz w:val="18"/>
              </w:rPr>
              <w:br w:type="textWrapping"/>
            </w:r>
            <w:r>
              <w:rPr>
                <w:rFonts w:ascii="Consolas" w:hAnsi="Consolas"/>
                <w:color w:val="333333"/>
                <w:sz w:val="18"/>
              </w:rPr>
              <w:t xml:space="preserve">    failure_reason  TEXT,</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w:t>
            </w:r>
          </w:p>
        </w:tc>
      </w:tr>
    </w:tbl>
    <w:p w14:paraId="77A4BA3D">
      <w:pPr>
        <w:spacing w:before="0" w:after="160"/>
      </w:pPr>
    </w:p>
    <w:p w14:paraId="35668797">
      <w:pPr>
        <w:keepNext/>
        <w:spacing w:before="160" w:after="60"/>
      </w:pPr>
      <w:r>
        <w:rPr>
          <w:rFonts w:ascii="Arial" w:hAnsi="Arial"/>
          <w:b/>
          <w:i/>
          <w:color w:val="555555"/>
          <w:sz w:val="22"/>
        </w:rPr>
        <w:t>Column by column explanation:</w:t>
      </w:r>
    </w:p>
    <w:p w14:paraId="48EE310E">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BIGSERIAL. Sequential. You can detect gaps in the sequence which would indicate deleted rows — a tamper detection mechanism.</w:t>
      </w:r>
    </w:p>
    <w:p w14:paraId="4A7C4C77">
      <w:pPr>
        <w:pStyle w:val="23"/>
        <w:spacing w:before="0" w:after="60"/>
      </w:pPr>
      <w:r>
        <w:rPr>
          <w:rFonts w:ascii="Calibri" w:hAnsi="Calibri"/>
          <w:sz w:val="22"/>
        </w:rPr>
        <w:t xml:space="preserve">  </w:t>
      </w:r>
      <w:r>
        <w:rPr>
          <w:rFonts w:ascii="Calibri" w:hAnsi="Calibri"/>
          <w:b/>
          <w:sz w:val="22"/>
        </w:rPr>
        <w:t>user_id</w:t>
      </w:r>
      <w:r>
        <w:rPr>
          <w:rFonts w:ascii="Calibri" w:hAnsi="Calibri"/>
          <w:sz w:val="22"/>
        </w:rPr>
        <w:t xml:space="preserve"> — Who performed the action. NULL for system actions (scheduled jobs, automated processes).</w:t>
      </w:r>
    </w:p>
    <w:p w14:paraId="091C56F5">
      <w:pPr>
        <w:pStyle w:val="23"/>
        <w:spacing w:before="0" w:after="60"/>
      </w:pPr>
      <w:r>
        <w:rPr>
          <w:rFonts w:ascii="Calibri" w:hAnsi="Calibri"/>
          <w:sz w:val="22"/>
        </w:rPr>
        <w:t xml:space="preserve">  </w:t>
      </w:r>
      <w:r>
        <w:rPr>
          <w:rFonts w:ascii="Calibri" w:hAnsi="Calibri"/>
          <w:b/>
          <w:sz w:val="22"/>
        </w:rPr>
        <w:t>action</w:t>
      </w:r>
      <w:r>
        <w:rPr>
          <w:rFonts w:ascii="Calibri" w:hAnsi="Calibri"/>
          <w:sz w:val="22"/>
        </w:rPr>
        <w:t xml:space="preserve"> — What happened. Use a consistent naming convention: NOUN_VERB. Examples: LOGIN_SUCCESS, LOGIN_FAILED, ORDER_PLACED, ORDER_CANCELLED, KYC_SUBMITTED, KYC_APPROVED, KYC_REJECTED, MPIN_CHANGED, FUNDS_ADDED, WITHDRAWAL_INITIATED, ACCOUNT_LOCKED, ADMIN_USER_VIEWED, PASSWORD_RESET.</w:t>
      </w:r>
    </w:p>
    <w:p w14:paraId="6EC89EC0">
      <w:pPr>
        <w:pStyle w:val="23"/>
        <w:spacing w:before="0" w:after="60"/>
      </w:pPr>
      <w:r>
        <w:rPr>
          <w:rFonts w:ascii="Calibri" w:hAnsi="Calibri"/>
          <w:sz w:val="22"/>
        </w:rPr>
        <w:t xml:space="preserve">  </w:t>
      </w:r>
      <w:r>
        <w:rPr>
          <w:rFonts w:ascii="Calibri" w:hAnsi="Calibri"/>
          <w:b/>
          <w:sz w:val="22"/>
        </w:rPr>
        <w:t>entity_type</w:t>
      </w:r>
      <w:r>
        <w:rPr>
          <w:rFonts w:ascii="Calibri" w:hAnsi="Calibri"/>
          <w:sz w:val="22"/>
        </w:rPr>
        <w:t xml:space="preserve"> — What was affected. Examples: USER, ORDER, TRADE, KYC, PAYMENT, SIP, MF_INVESTMENT.</w:t>
      </w:r>
    </w:p>
    <w:p w14:paraId="0DD4BDAB">
      <w:pPr>
        <w:pStyle w:val="23"/>
        <w:spacing w:before="0" w:after="60"/>
      </w:pPr>
      <w:r>
        <w:rPr>
          <w:rFonts w:ascii="Calibri" w:hAnsi="Calibri"/>
          <w:sz w:val="22"/>
        </w:rPr>
        <w:t xml:space="preserve">  </w:t>
      </w:r>
      <w:r>
        <w:rPr>
          <w:rFonts w:ascii="Calibri" w:hAnsi="Calibri"/>
          <w:b/>
          <w:sz w:val="22"/>
        </w:rPr>
        <w:t>entity_id</w:t>
      </w:r>
      <w:r>
        <w:rPr>
          <w:rFonts w:ascii="Calibri" w:hAnsi="Calibri"/>
          <w:sz w:val="22"/>
        </w:rPr>
        <w:t xml:space="preserve"> — The UUID of the affected record.</w:t>
      </w:r>
    </w:p>
    <w:p w14:paraId="7A8B5471">
      <w:pPr>
        <w:pStyle w:val="23"/>
        <w:spacing w:before="0" w:after="60"/>
      </w:pPr>
      <w:r>
        <w:rPr>
          <w:rFonts w:ascii="Calibri" w:hAnsi="Calibri"/>
          <w:sz w:val="22"/>
        </w:rPr>
        <w:t xml:space="preserve">  </w:t>
      </w:r>
      <w:r>
        <w:rPr>
          <w:rFonts w:ascii="Calibri" w:hAnsi="Calibri"/>
          <w:b/>
          <w:sz w:val="22"/>
        </w:rPr>
        <w:t>old_values</w:t>
      </w:r>
      <w:r>
        <w:rPr>
          <w:rFonts w:ascii="Calibri" w:hAnsi="Calibri"/>
          <w:sz w:val="22"/>
        </w:rPr>
        <w:t xml:space="preserve"> — State before the change. For an ORDER_CANCELLED, old_values = {"status": "OPEN"}. For LOGIN_FAILED, old_values = null.</w:t>
      </w:r>
    </w:p>
    <w:p w14:paraId="23B808A7">
      <w:pPr>
        <w:pStyle w:val="23"/>
        <w:spacing w:before="0" w:after="60"/>
      </w:pPr>
      <w:r>
        <w:rPr>
          <w:rFonts w:ascii="Calibri" w:hAnsi="Calibri"/>
          <w:sz w:val="22"/>
        </w:rPr>
        <w:t xml:space="preserve">  </w:t>
      </w:r>
      <w:r>
        <w:rPr>
          <w:rFonts w:ascii="Calibri" w:hAnsi="Calibri"/>
          <w:b/>
          <w:sz w:val="22"/>
        </w:rPr>
        <w:t>new_values</w:t>
      </w:r>
      <w:r>
        <w:rPr>
          <w:rFonts w:ascii="Calibri" w:hAnsi="Calibri"/>
          <w:sz w:val="22"/>
        </w:rPr>
        <w:t xml:space="preserve"> — State after the change. For ORDER_CANCELLED, new_values = {"status": "CANCELLED", "cancelled_at": "2025-01-01T10:00:00Z"}.</w:t>
      </w:r>
    </w:p>
    <w:p w14:paraId="7E51FD00">
      <w:pPr>
        <w:pStyle w:val="23"/>
        <w:spacing w:before="0" w:after="60"/>
      </w:pPr>
      <w:r>
        <w:rPr>
          <w:rFonts w:ascii="Calibri" w:hAnsi="Calibri"/>
          <w:sz w:val="22"/>
        </w:rPr>
        <w:t xml:space="preserve">  </w:t>
      </w:r>
      <w:r>
        <w:rPr>
          <w:rFonts w:ascii="Calibri" w:hAnsi="Calibri"/>
          <w:b/>
          <w:sz w:val="22"/>
        </w:rPr>
        <w:t>ip_address</w:t>
      </w:r>
      <w:r>
        <w:rPr>
          <w:rFonts w:ascii="Calibri" w:hAnsi="Calibri"/>
          <w:sz w:val="22"/>
        </w:rPr>
        <w:t xml:space="preserve"> — VARCHAR(45) to handle both IPv4 (max 15 chars) and IPv6 (max 45 chars).</w:t>
      </w:r>
    </w:p>
    <w:p w14:paraId="1A8CD6DF">
      <w:pPr>
        <w:pStyle w:val="23"/>
        <w:spacing w:before="0" w:after="60"/>
      </w:pPr>
      <w:r>
        <w:rPr>
          <w:rFonts w:ascii="Calibri" w:hAnsi="Calibri"/>
          <w:sz w:val="22"/>
        </w:rPr>
        <w:t xml:space="preserve">  </w:t>
      </w:r>
      <w:r>
        <w:rPr>
          <w:rFonts w:ascii="Calibri" w:hAnsi="Calibri"/>
          <w:b/>
          <w:sz w:val="22"/>
        </w:rPr>
        <w:t>device_id</w:t>
      </w:r>
      <w:r>
        <w:rPr>
          <w:rFonts w:ascii="Calibri" w:hAnsi="Calibri"/>
          <w:sz w:val="22"/>
        </w:rPr>
        <w:t xml:space="preserve"> — The mobile device fingerprint. Used for fraud detection (same device used by multiple accounts?).</w:t>
      </w:r>
    </w:p>
    <w:p w14:paraId="09DE0D02">
      <w:pPr>
        <w:pStyle w:val="23"/>
        <w:spacing w:before="0" w:after="60"/>
      </w:pPr>
      <w:r>
        <w:rPr>
          <w:rFonts w:ascii="Calibri" w:hAnsi="Calibri"/>
          <w:sz w:val="22"/>
        </w:rPr>
        <w:t xml:space="preserve">  </w:t>
      </w:r>
      <w:r>
        <w:rPr>
          <w:rFonts w:ascii="Calibri" w:hAnsi="Calibri"/>
          <w:b/>
          <w:sz w:val="22"/>
        </w:rPr>
        <w:t>request_id</w:t>
      </w:r>
      <w:r>
        <w:rPr>
          <w:rFonts w:ascii="Calibri" w:hAnsi="Calibri"/>
          <w:sz w:val="22"/>
        </w:rPr>
        <w:t xml:space="preserve"> — The X-Request-ID header from the API gateway. Links this audit entry to the specific API call that caused it.</w:t>
      </w:r>
    </w:p>
    <w:p w14:paraId="08FB49D7">
      <w:pPr>
        <w:pStyle w:val="23"/>
        <w:spacing w:before="0" w:after="60"/>
      </w:pPr>
      <w:r>
        <w:rPr>
          <w:rFonts w:ascii="Calibri" w:hAnsi="Calibri"/>
          <w:sz w:val="22"/>
        </w:rPr>
        <w:t xml:space="preserve">  </w:t>
      </w:r>
      <w:r>
        <w:rPr>
          <w:rFonts w:ascii="Calibri" w:hAnsi="Calibri"/>
          <w:b/>
          <w:sz w:val="22"/>
        </w:rPr>
        <w:t>result</w:t>
      </w:r>
      <w:r>
        <w:rPr>
          <w:rFonts w:ascii="Calibri" w:hAnsi="Calibri"/>
          <w:sz w:val="22"/>
        </w:rPr>
        <w:t xml:space="preserve"> — SUCCESS or FAILURE. Makes it easy to find all failed login attempts: WHERE action = 'LOGIN' AND result = 'FAILURE'.</w:t>
      </w:r>
    </w:p>
    <w:p w14:paraId="4B73AD45">
      <w:pPr>
        <w:pStyle w:val="23"/>
        <w:spacing w:before="0" w:after="60"/>
      </w:pPr>
      <w:r>
        <w:rPr>
          <w:rFonts w:ascii="Calibri" w:hAnsi="Calibri"/>
          <w:sz w:val="22"/>
        </w:rPr>
        <w:t xml:space="preserve">  </w:t>
      </w:r>
      <w:r>
        <w:rPr>
          <w:rFonts w:ascii="Calibri" w:hAnsi="Calibri"/>
          <w:b/>
          <w:sz w:val="22"/>
        </w:rPr>
        <w:t>failure_reason</w:t>
      </w:r>
      <w:r>
        <w:rPr>
          <w:rFonts w:ascii="Calibri" w:hAnsi="Calibri"/>
          <w:sz w:val="22"/>
        </w:rPr>
        <w:t xml:space="preserve"> — If result is FAILURE, why did it fail. Examples: WRONG_MPIN, ACCOUNT_LOCKED, INSUFFICIENT_BALANCE, KYC_REQUIRED, RISK_CHECK_FAILED.</w:t>
      </w:r>
    </w:p>
    <w:p w14:paraId="3679103A">
      <w:pPr>
        <w:keepNext/>
        <w:spacing w:before="160" w:after="60"/>
      </w:pPr>
      <w:r>
        <w:rPr>
          <w:rFonts w:ascii="Arial" w:hAnsi="Arial"/>
          <w:b/>
          <w:i/>
          <w:color w:val="555555"/>
          <w:sz w:val="22"/>
        </w:rPr>
        <w:t>Important — Remove write permissions:</w:t>
      </w:r>
    </w:p>
    <w:tbl>
      <w:tblPr>
        <w:tblStyle w:val="12"/>
        <w:tblW w:w="0" w:type="auto"/>
        <w:tblInd w:w="0" w:type="dxa"/>
        <w:tblLayout w:type="autofit"/>
        <w:tblCellMar>
          <w:top w:w="0" w:type="dxa"/>
          <w:left w:w="108" w:type="dxa"/>
          <w:bottom w:w="0" w:type="dxa"/>
          <w:right w:w="108" w:type="dxa"/>
        </w:tblCellMar>
      </w:tblPr>
      <w:tblGrid>
        <w:gridCol w:w="9360"/>
      </w:tblGrid>
      <w:tr w14:paraId="223B9BB5">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1F9544BA">
            <w:pPr>
              <w:spacing w:before="0" w:after="0" w:line="252" w:lineRule="auto"/>
            </w:pPr>
            <w:r>
              <w:rPr>
                <w:rFonts w:ascii="Consolas" w:hAnsi="Consolas"/>
                <w:color w:val="333333"/>
                <w:sz w:val="18"/>
              </w:rPr>
              <w:t>-- Create a restricted user for the application</w:t>
            </w:r>
            <w:r>
              <w:rPr>
                <w:rFonts w:ascii="Consolas" w:hAnsi="Consolas"/>
                <w:color w:val="333333"/>
                <w:sz w:val="18"/>
              </w:rPr>
              <w:br w:type="textWrapping"/>
            </w:r>
            <w:r>
              <w:rPr>
                <w:rFonts w:ascii="Consolas" w:hAnsi="Consolas"/>
                <w:color w:val="333333"/>
                <w:sz w:val="18"/>
              </w:rPr>
              <w:t>-- This user can INSERT to audit_log but CANNOT UPDATE or DELETE</w:t>
            </w:r>
            <w:r>
              <w:rPr>
                <w:rFonts w:ascii="Consolas" w:hAnsi="Consolas"/>
                <w:color w:val="333333"/>
                <w:sz w:val="18"/>
              </w:rPr>
              <w:br w:type="textWrapping"/>
            </w:r>
            <w:r>
              <w:rPr>
                <w:rFonts w:ascii="Consolas" w:hAnsi="Consolas"/>
                <w:color w:val="333333"/>
                <w:sz w:val="18"/>
              </w:rPr>
              <w:t>REVOKE UPDATE, DELETE ON audit_log FROM application_user;</w:t>
            </w:r>
            <w:r>
              <w:rPr>
                <w:rFonts w:ascii="Consolas" w:hAnsi="Consolas"/>
                <w:color w:val="333333"/>
                <w:sz w:val="18"/>
              </w:rPr>
              <w:br w:type="textWrapping"/>
            </w:r>
            <w:r>
              <w:rPr>
                <w:rFonts w:ascii="Consolas" w:hAnsi="Consolas"/>
                <w:color w:val="333333"/>
                <w:sz w:val="18"/>
              </w:rPr>
              <w:t>GRANT INSERT, SELECT ON audit_log TO application_user;</w:t>
            </w:r>
          </w:p>
        </w:tc>
      </w:tr>
    </w:tbl>
    <w:p w14:paraId="52C5DEE9">
      <w:pPr>
        <w:spacing w:before="0" w:after="160"/>
      </w:pPr>
    </w:p>
    <w:p w14:paraId="77C171B3">
      <w:pPr>
        <w:keepNext/>
        <w:spacing w:before="160" w:after="60"/>
      </w:pPr>
      <w:r>
        <w:rPr>
          <w:rFonts w:ascii="Arial" w:hAnsi="Arial"/>
          <w:b/>
          <w:i/>
          <w:color w:val="555555"/>
          <w:sz w:val="22"/>
        </w:rPr>
        <w:t>Indexes on audit_log:</w:t>
      </w:r>
    </w:p>
    <w:tbl>
      <w:tblPr>
        <w:tblStyle w:val="12"/>
        <w:tblW w:w="0" w:type="auto"/>
        <w:tblInd w:w="0" w:type="dxa"/>
        <w:tblLayout w:type="autofit"/>
        <w:tblCellMar>
          <w:top w:w="0" w:type="dxa"/>
          <w:left w:w="108" w:type="dxa"/>
          <w:bottom w:w="0" w:type="dxa"/>
          <w:right w:w="108" w:type="dxa"/>
        </w:tblCellMar>
      </w:tblPr>
      <w:tblGrid>
        <w:gridCol w:w="9360"/>
      </w:tblGrid>
      <w:tr w14:paraId="4A0A204E">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6E25822C">
            <w:pPr>
              <w:spacing w:before="0" w:after="0" w:line="252" w:lineRule="auto"/>
            </w:pPr>
            <w:r>
              <w:rPr>
                <w:rFonts w:ascii="Consolas" w:hAnsi="Consolas"/>
                <w:color w:val="333333"/>
                <w:sz w:val="18"/>
              </w:rPr>
              <w:t>-- SEBI audit: all actions for a specific user (chronological)</w:t>
            </w:r>
            <w:r>
              <w:rPr>
                <w:rFonts w:ascii="Consolas" w:hAnsi="Consolas"/>
                <w:color w:val="333333"/>
                <w:sz w:val="18"/>
              </w:rPr>
              <w:br w:type="textWrapping"/>
            </w:r>
            <w:r>
              <w:rPr>
                <w:rFonts w:ascii="Consolas" w:hAnsi="Consolas"/>
                <w:color w:val="333333"/>
                <w:sz w:val="18"/>
              </w:rPr>
              <w:t>CREATE INDEX idx_audit_log_user_id</w:t>
            </w:r>
            <w:r>
              <w:rPr>
                <w:rFonts w:ascii="Consolas" w:hAnsi="Consolas"/>
                <w:color w:val="333333"/>
                <w:sz w:val="18"/>
              </w:rPr>
              <w:br w:type="textWrapping"/>
            </w:r>
            <w:r>
              <w:rPr>
                <w:rFonts w:ascii="Consolas" w:hAnsi="Consolas"/>
                <w:color w:val="333333"/>
                <w:sz w:val="18"/>
              </w:rPr>
              <w:t xml:space="preserve">    ON audit_log(user_id, created_at DESC)</w:t>
            </w:r>
            <w:r>
              <w:rPr>
                <w:rFonts w:ascii="Consolas" w:hAnsi="Consolas"/>
                <w:color w:val="333333"/>
                <w:sz w:val="18"/>
              </w:rPr>
              <w:br w:type="textWrapping"/>
            </w:r>
            <w:r>
              <w:rPr>
                <w:rFonts w:ascii="Consolas" w:hAnsi="Consolas"/>
                <w:color w:val="333333"/>
                <w:sz w:val="18"/>
              </w:rPr>
              <w:t xml:space="preserve">    WHERE user_id IS NOT NULL;</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Security monitoring: all failed logins</w:t>
            </w:r>
            <w:r>
              <w:rPr>
                <w:rFonts w:ascii="Consolas" w:hAnsi="Consolas"/>
                <w:color w:val="333333"/>
                <w:sz w:val="18"/>
              </w:rPr>
              <w:br w:type="textWrapping"/>
            </w:r>
            <w:r>
              <w:rPr>
                <w:rFonts w:ascii="Consolas" w:hAnsi="Consolas"/>
                <w:color w:val="333333"/>
                <w:sz w:val="18"/>
              </w:rPr>
              <w:t>CREATE INDEX idx_audit_log_failures</w:t>
            </w:r>
            <w:r>
              <w:rPr>
                <w:rFonts w:ascii="Consolas" w:hAnsi="Consolas"/>
                <w:color w:val="333333"/>
                <w:sz w:val="18"/>
              </w:rPr>
              <w:br w:type="textWrapping"/>
            </w:r>
            <w:r>
              <w:rPr>
                <w:rFonts w:ascii="Consolas" w:hAnsi="Consolas"/>
                <w:color w:val="333333"/>
                <w:sz w:val="18"/>
              </w:rPr>
              <w:t xml:space="preserve">    ON audit_log(action, result, created_at DESC)</w:t>
            </w:r>
            <w:r>
              <w:rPr>
                <w:rFonts w:ascii="Consolas" w:hAnsi="Consolas"/>
                <w:color w:val="333333"/>
                <w:sz w:val="18"/>
              </w:rPr>
              <w:br w:type="textWrapping"/>
            </w:r>
            <w:r>
              <w:rPr>
                <w:rFonts w:ascii="Consolas" w:hAnsi="Consolas"/>
                <w:color w:val="333333"/>
                <w:sz w:val="18"/>
              </w:rPr>
              <w:t xml:space="preserve">    WHERE result = 'FAILURE';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Compliance: all actions on a specific order or entity</w:t>
            </w:r>
            <w:r>
              <w:rPr>
                <w:rFonts w:ascii="Consolas" w:hAnsi="Consolas"/>
                <w:color w:val="333333"/>
                <w:sz w:val="18"/>
              </w:rPr>
              <w:br w:type="textWrapping"/>
            </w:r>
            <w:r>
              <w:rPr>
                <w:rFonts w:ascii="Consolas" w:hAnsi="Consolas"/>
                <w:color w:val="333333"/>
                <w:sz w:val="18"/>
              </w:rPr>
              <w:t>CREATE INDEX idx_audit_log_entity</w:t>
            </w:r>
            <w:r>
              <w:rPr>
                <w:rFonts w:ascii="Consolas" w:hAnsi="Consolas"/>
                <w:color w:val="333333"/>
                <w:sz w:val="18"/>
              </w:rPr>
              <w:br w:type="textWrapping"/>
            </w:r>
            <w:r>
              <w:rPr>
                <w:rFonts w:ascii="Consolas" w:hAnsi="Consolas"/>
                <w:color w:val="333333"/>
                <w:sz w:val="18"/>
              </w:rPr>
              <w:t xml:space="preserve">    ON audit_log(entity_type, entity_id, created_at)</w:t>
            </w:r>
            <w:r>
              <w:rPr>
                <w:rFonts w:ascii="Consolas" w:hAnsi="Consolas"/>
                <w:color w:val="333333"/>
                <w:sz w:val="18"/>
              </w:rPr>
              <w:br w:type="textWrapping"/>
            </w:r>
            <w:r>
              <w:rPr>
                <w:rFonts w:ascii="Consolas" w:hAnsi="Consolas"/>
                <w:color w:val="333333"/>
                <w:sz w:val="18"/>
              </w:rPr>
              <w:t xml:space="preserve">    WHERE entity_id IS NOT NULL;</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Time-based queries (SEBI audit window)</w:t>
            </w:r>
            <w:r>
              <w:rPr>
                <w:rFonts w:ascii="Consolas" w:hAnsi="Consolas"/>
                <w:color w:val="333333"/>
                <w:sz w:val="18"/>
              </w:rPr>
              <w:br w:type="textWrapping"/>
            </w:r>
            <w:r>
              <w:rPr>
                <w:rFonts w:ascii="Consolas" w:hAnsi="Consolas"/>
                <w:color w:val="333333"/>
                <w:sz w:val="18"/>
              </w:rPr>
              <w:t>CREATE INDEX idx_audit_log_created_at</w:t>
            </w:r>
            <w:r>
              <w:rPr>
                <w:rFonts w:ascii="Consolas" w:hAnsi="Consolas"/>
                <w:color w:val="333333"/>
                <w:sz w:val="18"/>
              </w:rPr>
              <w:br w:type="textWrapping"/>
            </w:r>
            <w:r>
              <w:rPr>
                <w:rFonts w:ascii="Consolas" w:hAnsi="Consolas"/>
                <w:color w:val="333333"/>
                <w:sz w:val="18"/>
              </w:rPr>
              <w:t xml:space="preserve">    ON audit_log(created_at DESC);</w:t>
            </w:r>
          </w:p>
        </w:tc>
      </w:tr>
    </w:tbl>
    <w:p w14:paraId="2139B7E4">
      <w:pPr>
        <w:spacing w:before="0" w:after="160"/>
      </w:pPr>
    </w:p>
    <w:p w14:paraId="729D4CB2">
      <w:pPr>
        <w:keepNext/>
        <w:spacing w:before="160" w:after="60"/>
      </w:pPr>
      <w:r>
        <w:rPr>
          <w:rFonts w:ascii="Arial" w:hAnsi="Arial"/>
          <w:b/>
          <w:i/>
          <w:color w:val="555555"/>
          <w:sz w:val="22"/>
        </w:rPr>
        <w:t>Retention policy:</w:t>
      </w:r>
    </w:p>
    <w:tbl>
      <w:tblPr>
        <w:tblStyle w:val="12"/>
        <w:tblW w:w="0" w:type="auto"/>
        <w:tblInd w:w="0" w:type="dxa"/>
        <w:tblLayout w:type="autofit"/>
        <w:tblCellMar>
          <w:top w:w="0" w:type="dxa"/>
          <w:left w:w="108" w:type="dxa"/>
          <w:bottom w:w="0" w:type="dxa"/>
          <w:right w:w="108" w:type="dxa"/>
        </w:tblCellMar>
      </w:tblPr>
      <w:tblGrid>
        <w:gridCol w:w="9360"/>
      </w:tblGrid>
      <w:tr w14:paraId="1AC347E4">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4B1054D">
            <w:pPr>
              <w:spacing w:before="0" w:after="0" w:line="252" w:lineRule="auto"/>
            </w:pPr>
            <w:r>
              <w:rPr>
                <w:rFonts w:ascii="Consolas" w:hAnsi="Consolas"/>
                <w:color w:val="333333"/>
                <w:sz w:val="18"/>
              </w:rPr>
              <w:t>-- Archive rows older than 5 years to cold storage (S3) before deleting</w:t>
            </w:r>
            <w:r>
              <w:rPr>
                <w:rFonts w:ascii="Consolas" w:hAnsi="Consolas"/>
                <w:color w:val="333333"/>
                <w:sz w:val="18"/>
              </w:rPr>
              <w:br w:type="textWrapping"/>
            </w:r>
            <w:r>
              <w:rPr>
                <w:rFonts w:ascii="Consolas" w:hAnsi="Consolas"/>
                <w:color w:val="333333"/>
                <w:sz w:val="18"/>
              </w:rPr>
              <w:t>-- Never delete rows under 5 years old</w:t>
            </w:r>
            <w:r>
              <w:rPr>
                <w:rFonts w:ascii="Consolas" w:hAnsi="Consolas"/>
                <w:color w:val="333333"/>
                <w:sz w:val="18"/>
              </w:rPr>
              <w:br w:type="textWrapping"/>
            </w:r>
            <w:r>
              <w:rPr>
                <w:rFonts w:ascii="Consolas" w:hAnsi="Consolas"/>
                <w:color w:val="333333"/>
                <w:sz w:val="18"/>
              </w:rPr>
              <w:t>-- This is a SEBI requirement</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Create partition by year for easier archiving (optional but recommended)</w:t>
            </w:r>
            <w:r>
              <w:rPr>
                <w:rFonts w:ascii="Consolas" w:hAnsi="Consolas"/>
                <w:color w:val="333333"/>
                <w:sz w:val="18"/>
              </w:rPr>
              <w:br w:type="textWrapping"/>
            </w:r>
            <w:r>
              <w:rPr>
                <w:rFonts w:ascii="Consolas" w:hAnsi="Consolas"/>
                <w:color w:val="333333"/>
                <w:sz w:val="18"/>
              </w:rPr>
              <w:t>-- Partition makes dropping old data a metadata operation not a delete</w:t>
            </w:r>
            <w:r>
              <w:rPr>
                <w:rFonts w:ascii="Consolas" w:hAnsi="Consolas"/>
                <w:color w:val="333333"/>
                <w:sz w:val="18"/>
              </w:rPr>
              <w:br w:type="textWrapping"/>
            </w:r>
            <w:r>
              <w:rPr>
                <w:rFonts w:ascii="Consolas" w:hAnsi="Consolas"/>
                <w:color w:val="333333"/>
                <w:sz w:val="18"/>
              </w:rPr>
              <w:t>CREATE TABLE audit_log_2025 PARTITION OF audit_log</w:t>
            </w:r>
            <w:r>
              <w:rPr>
                <w:rFonts w:ascii="Consolas" w:hAnsi="Consolas"/>
                <w:color w:val="333333"/>
                <w:sz w:val="18"/>
              </w:rPr>
              <w:br w:type="textWrapping"/>
            </w:r>
            <w:r>
              <w:rPr>
                <w:rFonts w:ascii="Consolas" w:hAnsi="Consolas"/>
                <w:color w:val="333333"/>
                <w:sz w:val="18"/>
              </w:rPr>
              <w:t xml:space="preserve">    FOR VALUES FROM ('2025-01-01') TO ('2026-01-01');</w:t>
            </w:r>
          </w:p>
        </w:tc>
      </w:tr>
    </w:tbl>
    <w:p w14:paraId="61949C47">
      <w:pPr>
        <w:spacing w:before="0" w:after="160"/>
      </w:pPr>
    </w:p>
    <w:p w14:paraId="4AC21463">
      <w:pPr>
        <w:spacing w:before="240" w:after="240"/>
        <w:jc w:val="center"/>
      </w:pPr>
      <w:r>
        <w:rPr>
          <w:color w:val="DDDDDD"/>
        </w:rPr>
        <w:t>____________________________________________________</w:t>
      </w:r>
    </w:p>
    <w:p w14:paraId="091F1BA7">
      <w:pPr>
        <w:keepNext/>
        <w:spacing w:before="200" w:after="80"/>
      </w:pPr>
      <w:r>
        <w:rPr>
          <w:rFonts w:ascii="Arial" w:hAnsi="Arial"/>
          <w:b/>
          <w:color w:val="333333"/>
          <w:sz w:val="22"/>
        </w:rPr>
        <w:t>TABLE 16: portfolio_insights</w:t>
      </w:r>
    </w:p>
    <w:p w14:paraId="6D8BA1EA">
      <w:pPr>
        <w:spacing w:before="0" w:after="120" w:line="276" w:lineRule="auto"/>
      </w:pPr>
      <w:r>
        <w:rPr>
          <w:rFonts w:ascii="Calibri" w:hAnsi="Calibri"/>
          <w:sz w:val="22"/>
        </w:rPr>
        <w:t>Stores the AI-generated daily portfolio explanations. Generated by the nightly Airflow job at 4:05 PM IST after market close. Served from this table — never real-time LLM calls.</w:t>
      </w:r>
    </w:p>
    <w:tbl>
      <w:tblPr>
        <w:tblStyle w:val="12"/>
        <w:tblW w:w="0" w:type="auto"/>
        <w:tblInd w:w="0" w:type="dxa"/>
        <w:tblLayout w:type="autofit"/>
        <w:tblCellMar>
          <w:top w:w="0" w:type="dxa"/>
          <w:left w:w="108" w:type="dxa"/>
          <w:bottom w:w="0" w:type="dxa"/>
          <w:right w:w="108" w:type="dxa"/>
        </w:tblCellMar>
      </w:tblPr>
      <w:tblGrid>
        <w:gridCol w:w="9360"/>
      </w:tblGrid>
      <w:tr w14:paraId="0EDD77D3">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59D02654">
            <w:pPr>
              <w:spacing w:before="0" w:after="0" w:line="252" w:lineRule="auto"/>
            </w:pPr>
            <w:r>
              <w:rPr>
                <w:rFonts w:ascii="Consolas" w:hAnsi="Consolas"/>
                <w:color w:val="333333"/>
                <w:sz w:val="18"/>
              </w:rPr>
              <w:t>CREATE TABLE portfolio_insights (</w:t>
            </w:r>
            <w:r>
              <w:rPr>
                <w:rFonts w:ascii="Consolas" w:hAnsi="Consolas"/>
                <w:color w:val="333333"/>
                <w:sz w:val="18"/>
              </w:rPr>
              <w:br w:type="textWrapping"/>
            </w:r>
            <w:r>
              <w:rPr>
                <w:rFonts w:ascii="Consolas" w:hAnsi="Consolas"/>
                <w:color w:val="333333"/>
                <w:sz w:val="18"/>
              </w:rPr>
              <w:t xml:space="preserve">    id                  UUID        PRIMARY KEY DEFAULT gen_random_uuid(),</w:t>
            </w:r>
            <w:r>
              <w:rPr>
                <w:rFonts w:ascii="Consolas" w:hAnsi="Consolas"/>
                <w:color w:val="333333"/>
                <w:sz w:val="18"/>
              </w:rPr>
              <w:br w:type="textWrapping"/>
            </w:r>
            <w:r>
              <w:rPr>
                <w:rFonts w:ascii="Consolas" w:hAnsi="Consolas"/>
                <w:color w:val="333333"/>
                <w:sz w:val="18"/>
              </w:rPr>
              <w:t xml:space="preserve">    user_id             UUID        NOT NULL REFERENCES users(id),</w:t>
            </w:r>
            <w:r>
              <w:rPr>
                <w:rFonts w:ascii="Consolas" w:hAnsi="Consolas"/>
                <w:color w:val="333333"/>
                <w:sz w:val="18"/>
              </w:rPr>
              <w:br w:type="textWrapping"/>
            </w:r>
            <w:r>
              <w:rPr>
                <w:rFonts w:ascii="Consolas" w:hAnsi="Consolas"/>
                <w:color w:val="333333"/>
                <w:sz w:val="18"/>
              </w:rPr>
              <w:t xml:space="preserve">    insight_date        DATE        NOT NULL,</w:t>
            </w:r>
            <w:r>
              <w:rPr>
                <w:rFonts w:ascii="Consolas" w:hAnsi="Consolas"/>
                <w:color w:val="333333"/>
                <w:sz w:val="18"/>
              </w:rPr>
              <w:br w:type="textWrapping"/>
            </w:r>
            <w:r>
              <w:rPr>
                <w:rFonts w:ascii="Consolas" w:hAnsi="Consolas"/>
                <w:color w:val="333333"/>
                <w:sz w:val="18"/>
              </w:rPr>
              <w:t xml:space="preserve">    language            VARCHAR(5)  NOT NULL DEFAULT 'en',</w:t>
            </w:r>
            <w:r>
              <w:rPr>
                <w:rFonts w:ascii="Consolas" w:hAnsi="Consolas"/>
                <w:color w:val="333333"/>
                <w:sz w:val="18"/>
              </w:rPr>
              <w:br w:type="textWrapping"/>
            </w:r>
            <w:r>
              <w:rPr>
                <w:rFonts w:ascii="Consolas" w:hAnsi="Consolas"/>
                <w:color w:val="333333"/>
                <w:sz w:val="18"/>
              </w:rPr>
              <w:t xml:space="preserve">    insight_text        TEXT        NOT NULL,</w:t>
            </w:r>
            <w:r>
              <w:rPr>
                <w:rFonts w:ascii="Consolas" w:hAnsi="Consolas"/>
                <w:color w:val="333333"/>
                <w:sz w:val="18"/>
              </w:rPr>
              <w:br w:type="textWrapping"/>
            </w:r>
            <w:r>
              <w:rPr>
                <w:rFonts w:ascii="Consolas" w:hAnsi="Consolas"/>
                <w:color w:val="333333"/>
                <w:sz w:val="18"/>
              </w:rPr>
              <w:t xml:space="preserve">    portfolio_value     NUMERIC(14,2),</w:t>
            </w:r>
            <w:r>
              <w:rPr>
                <w:rFonts w:ascii="Consolas" w:hAnsi="Consolas"/>
                <w:color w:val="333333"/>
                <w:sz w:val="18"/>
              </w:rPr>
              <w:br w:type="textWrapping"/>
            </w:r>
            <w:r>
              <w:rPr>
                <w:rFonts w:ascii="Consolas" w:hAnsi="Consolas"/>
                <w:color w:val="333333"/>
                <w:sz w:val="18"/>
              </w:rPr>
              <w:t xml:space="preserve">    daily_change_pct    NUMERIC(8,4),</w:t>
            </w:r>
            <w:r>
              <w:rPr>
                <w:rFonts w:ascii="Consolas" w:hAnsi="Consolas"/>
                <w:color w:val="333333"/>
                <w:sz w:val="18"/>
              </w:rPr>
              <w:br w:type="textWrapping"/>
            </w:r>
            <w:r>
              <w:rPr>
                <w:rFonts w:ascii="Consolas" w:hAnsi="Consolas"/>
                <w:color w:val="333333"/>
                <w:sz w:val="18"/>
              </w:rPr>
              <w:t xml:space="preserve">    top_gainer_symbol   VARCHAR(30),</w:t>
            </w:r>
            <w:r>
              <w:rPr>
                <w:rFonts w:ascii="Consolas" w:hAnsi="Consolas"/>
                <w:color w:val="333333"/>
                <w:sz w:val="18"/>
              </w:rPr>
              <w:br w:type="textWrapping"/>
            </w:r>
            <w:r>
              <w:rPr>
                <w:rFonts w:ascii="Consolas" w:hAnsi="Consolas"/>
                <w:color w:val="333333"/>
                <w:sz w:val="18"/>
              </w:rPr>
              <w:t xml:space="preserve">    top_loser_symbol    VARCHAR(30),</w:t>
            </w:r>
            <w:r>
              <w:rPr>
                <w:rFonts w:ascii="Consolas" w:hAnsi="Consolas"/>
                <w:color w:val="333333"/>
                <w:sz w:val="18"/>
              </w:rPr>
              <w:br w:type="textWrapping"/>
            </w:r>
            <w:r>
              <w:rPr>
                <w:rFonts w:ascii="Consolas" w:hAnsi="Consolas"/>
                <w:color w:val="333333"/>
                <w:sz w:val="18"/>
              </w:rPr>
              <w:t xml:space="preserve">    market_summary      TEXT,</w:t>
            </w:r>
            <w:r>
              <w:rPr>
                <w:rFonts w:ascii="Consolas" w:hAnsi="Consolas"/>
                <w:color w:val="333333"/>
                <w:sz w:val="18"/>
              </w:rPr>
              <w:br w:type="textWrapping"/>
            </w:r>
            <w:r>
              <w:rPr>
                <w:rFonts w:ascii="Consolas" w:hAnsi="Consolas"/>
                <w:color w:val="333333"/>
                <w:sz w:val="18"/>
              </w:rPr>
              <w:t xml:space="preserve">    generation_status   VARCHAR(20) NOT NULL DEFAULT 'GENERATED'</w:t>
            </w:r>
            <w:r>
              <w:rPr>
                <w:rFonts w:ascii="Consolas" w:hAnsi="Consolas"/>
                <w:color w:val="333333"/>
                <w:sz w:val="18"/>
              </w:rPr>
              <w:br w:type="textWrapping"/>
            </w:r>
            <w:r>
              <w:rPr>
                <w:rFonts w:ascii="Consolas" w:hAnsi="Consolas"/>
                <w:color w:val="333333"/>
                <w:sz w:val="18"/>
              </w:rPr>
              <w:t xml:space="preserve">                        CHECK (generation_status IN ('GENERATED', 'FALLBACK', 'FAILED')),</w:t>
            </w:r>
            <w:r>
              <w:rPr>
                <w:rFonts w:ascii="Consolas" w:hAnsi="Consolas"/>
                <w:color w:val="333333"/>
                <w:sz w:val="18"/>
              </w:rPr>
              <w:br w:type="textWrapping"/>
            </w:r>
            <w:r>
              <w:rPr>
                <w:rFonts w:ascii="Consolas" w:hAnsi="Consolas"/>
                <w:color w:val="333333"/>
                <w:sz w:val="18"/>
              </w:rPr>
              <w:t xml:space="preserve">    llm_model_used      VARCHAR(50),</w:t>
            </w:r>
            <w:r>
              <w:rPr>
                <w:rFonts w:ascii="Consolas" w:hAnsi="Consolas"/>
                <w:color w:val="333333"/>
                <w:sz w:val="18"/>
              </w:rPr>
              <w:br w:type="textWrapping"/>
            </w:r>
            <w:r>
              <w:rPr>
                <w:rFonts w:ascii="Consolas" w:hAnsi="Consolas"/>
                <w:color w:val="333333"/>
                <w:sz w:val="18"/>
              </w:rPr>
              <w:t xml:space="preserve">    tokens_used         INTEGER,</w:t>
            </w:r>
            <w:r>
              <w:rPr>
                <w:rFonts w:ascii="Consolas" w:hAnsi="Consolas"/>
                <w:color w:val="333333"/>
                <w:sz w:val="18"/>
              </w:rPr>
              <w:br w:type="textWrapping"/>
            </w:r>
            <w:r>
              <w:rPr>
                <w:rFonts w:ascii="Consolas" w:hAnsi="Consolas"/>
                <w:color w:val="333333"/>
                <w:sz w:val="18"/>
              </w:rPr>
              <w:t xml:space="preserve">    generation_time_ms  INTEGER,</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 xml:space="preserve">    CONSTRAINT uq_portfolio_insight_user_date_lang UNIQUE (user_id, insight_date, language)</w:t>
            </w:r>
            <w:r>
              <w:rPr>
                <w:rFonts w:ascii="Consolas" w:hAnsi="Consolas"/>
                <w:color w:val="333333"/>
                <w:sz w:val="18"/>
              </w:rPr>
              <w:br w:type="textWrapping"/>
            </w:r>
            <w:r>
              <w:rPr>
                <w:rFonts w:ascii="Consolas" w:hAnsi="Consolas"/>
                <w:color w:val="333333"/>
                <w:sz w:val="18"/>
              </w:rPr>
              <w:t>);</w:t>
            </w:r>
          </w:p>
        </w:tc>
      </w:tr>
    </w:tbl>
    <w:p w14:paraId="7C7025D3">
      <w:pPr>
        <w:spacing w:before="0" w:after="160"/>
      </w:pPr>
    </w:p>
    <w:p w14:paraId="5E0A53A6">
      <w:pPr>
        <w:keepNext/>
        <w:spacing w:before="160" w:after="60"/>
      </w:pPr>
      <w:r>
        <w:rPr>
          <w:rFonts w:ascii="Arial" w:hAnsi="Arial"/>
          <w:b/>
          <w:i/>
          <w:color w:val="555555"/>
          <w:sz w:val="22"/>
        </w:rPr>
        <w:t>Column by column explanation:</w:t>
      </w:r>
    </w:p>
    <w:p w14:paraId="4B6C02A4">
      <w:pPr>
        <w:pStyle w:val="23"/>
        <w:spacing w:before="0" w:after="60"/>
      </w:pPr>
      <w:r>
        <w:rPr>
          <w:rFonts w:ascii="Calibri" w:hAnsi="Calibri"/>
          <w:sz w:val="22"/>
        </w:rPr>
        <w:t xml:space="preserve">  </w:t>
      </w:r>
      <w:r>
        <w:rPr>
          <w:rFonts w:ascii="Calibri" w:hAnsi="Calibri"/>
          <w:b/>
          <w:sz w:val="22"/>
        </w:rPr>
        <w:t>insight_date</w:t>
      </w:r>
      <w:r>
        <w:rPr>
          <w:rFonts w:ascii="Calibri" w:hAnsi="Calibri"/>
          <w:sz w:val="22"/>
        </w:rPr>
        <w:t xml:space="preserve"> — Which market day this insight is for. Usually today. The UNIQUE constraint on (user_id, insight_date, language) means you cannot accidentally generate two insights for the same user on the same day in the same language.</w:t>
      </w:r>
    </w:p>
    <w:p w14:paraId="56FFAC62">
      <w:pPr>
        <w:pStyle w:val="23"/>
        <w:spacing w:before="0" w:after="60"/>
      </w:pPr>
      <w:r>
        <w:rPr>
          <w:rFonts w:ascii="Calibri" w:hAnsi="Calibri"/>
          <w:sz w:val="22"/>
        </w:rPr>
        <w:t xml:space="preserve">  </w:t>
      </w:r>
      <w:r>
        <w:rPr>
          <w:rFonts w:ascii="Calibri" w:hAnsi="Calibri"/>
          <w:b/>
          <w:sz w:val="22"/>
        </w:rPr>
        <w:t>language</w:t>
      </w:r>
      <w:r>
        <w:rPr>
          <w:rFonts w:ascii="Calibri" w:hAnsi="Calibri"/>
          <w:sz w:val="22"/>
        </w:rPr>
        <w:t xml:space="preserve"> — Hindi or English. The nightly job generates one insight per language per user based on their preferred_lang. Users with preferred_lang = 'hi' get a Hindi insight.</w:t>
      </w:r>
    </w:p>
    <w:p w14:paraId="06EA1DBB">
      <w:pPr>
        <w:pStyle w:val="23"/>
        <w:spacing w:before="0" w:after="60"/>
      </w:pPr>
      <w:r>
        <w:rPr>
          <w:rFonts w:ascii="Calibri" w:hAnsi="Calibri"/>
          <w:sz w:val="22"/>
        </w:rPr>
        <w:t xml:space="preserve">  </w:t>
      </w:r>
      <w:r>
        <w:rPr>
          <w:rFonts w:ascii="Calibri" w:hAnsi="Calibri"/>
          <w:b/>
          <w:sz w:val="22"/>
        </w:rPr>
        <w:t>insight_text</w:t>
      </w:r>
      <w:r>
        <w:rPr>
          <w:rFonts w:ascii="Calibri" w:hAnsi="Calibri"/>
          <w:sz w:val="22"/>
        </w:rPr>
        <w:t xml:space="preserve"> — The actual AI-generated explanation. Example: "Aaj aapka portfolio 1.2% oopar gaya. Reliance Industries aaj ka sabse achha performer raha, 2.3% badha, kyunki unka Q3 result achha aaya. Nifty 50 bhi 0.8% badha."</w:t>
      </w:r>
    </w:p>
    <w:p w14:paraId="73401D02">
      <w:pPr>
        <w:pStyle w:val="23"/>
        <w:spacing w:before="0" w:after="60"/>
      </w:pPr>
      <w:r>
        <w:rPr>
          <w:rFonts w:ascii="Calibri" w:hAnsi="Calibri"/>
          <w:sz w:val="22"/>
        </w:rPr>
        <w:t xml:space="preserve">  </w:t>
      </w:r>
      <w:r>
        <w:rPr>
          <w:rFonts w:ascii="Calibri" w:hAnsi="Calibri"/>
          <w:b/>
          <w:sz w:val="22"/>
        </w:rPr>
        <w:t>portfolio_value</w:t>
      </w:r>
      <w:r>
        <w:rPr>
          <w:rFonts w:ascii="Calibri" w:hAnsi="Calibri"/>
          <w:sz w:val="22"/>
        </w:rPr>
        <w:t xml:space="preserve"> — User's total portfolio value at market close today. Stored alongside the insight for historical tracking.</w:t>
      </w:r>
    </w:p>
    <w:p w14:paraId="44A17878">
      <w:pPr>
        <w:pStyle w:val="23"/>
        <w:spacing w:before="0" w:after="60"/>
      </w:pPr>
      <w:r>
        <w:rPr>
          <w:rFonts w:ascii="Calibri" w:hAnsi="Calibri"/>
          <w:sz w:val="22"/>
        </w:rPr>
        <w:t xml:space="preserve">  </w:t>
      </w:r>
      <w:r>
        <w:rPr>
          <w:rFonts w:ascii="Calibri" w:hAnsi="Calibri"/>
          <w:b/>
          <w:sz w:val="22"/>
        </w:rPr>
        <w:t>daily_change_pct</w:t>
      </w:r>
      <w:r>
        <w:rPr>
          <w:rFonts w:ascii="Calibri" w:hAnsi="Calibri"/>
          <w:sz w:val="22"/>
        </w:rPr>
        <w:t xml:space="preserve"> — Today's portfolio change percentage. Used to show the number alongside the insight on the portfolio screen.</w:t>
      </w:r>
    </w:p>
    <w:p w14:paraId="388A249E">
      <w:pPr>
        <w:pStyle w:val="23"/>
        <w:spacing w:before="0" w:after="60"/>
      </w:pPr>
      <w:r>
        <w:rPr>
          <w:rFonts w:ascii="Calibri" w:hAnsi="Calibri"/>
          <w:sz w:val="22"/>
        </w:rPr>
        <w:t xml:space="preserve">  </w:t>
      </w:r>
      <w:r>
        <w:rPr>
          <w:rFonts w:ascii="Calibri" w:hAnsi="Calibri"/>
          <w:b/>
          <w:sz w:val="22"/>
        </w:rPr>
        <w:t>top_gainer_symbol and top_loser_symbol</w:t>
      </w:r>
      <w:r>
        <w:rPr>
          <w:rFonts w:ascii="Calibri" w:hAnsi="Calibri"/>
          <w:sz w:val="22"/>
        </w:rPr>
        <w:t xml:space="preserve"> — Stored separately for the "Your best and worst performer today" UI elements.</w:t>
      </w:r>
    </w:p>
    <w:p w14:paraId="7DB4347C">
      <w:pPr>
        <w:pStyle w:val="23"/>
        <w:spacing w:before="0" w:after="60"/>
      </w:pPr>
      <w:r>
        <w:rPr>
          <w:rFonts w:ascii="Calibri" w:hAnsi="Calibri"/>
          <w:sz w:val="22"/>
        </w:rPr>
        <w:t xml:space="preserve">  </w:t>
      </w:r>
      <w:r>
        <w:rPr>
          <w:rFonts w:ascii="Calibri" w:hAnsi="Calibri"/>
          <w:b/>
          <w:sz w:val="22"/>
        </w:rPr>
        <w:t>market_summary</w:t>
      </w:r>
      <w:r>
        <w:rPr>
          <w:rFonts w:ascii="Calibri" w:hAnsi="Calibri"/>
          <w:sz w:val="22"/>
        </w:rPr>
        <w:t xml:space="preserve"> — Brief market context used to generate the insight.</w:t>
      </w:r>
    </w:p>
    <w:p w14:paraId="09455D25">
      <w:pPr>
        <w:pStyle w:val="23"/>
        <w:spacing w:before="0" w:after="60"/>
      </w:pPr>
      <w:r>
        <w:rPr>
          <w:rFonts w:ascii="Calibri" w:hAnsi="Calibri"/>
          <w:sz w:val="22"/>
        </w:rPr>
        <w:t xml:space="preserve">  </w:t>
      </w:r>
      <w:r>
        <w:rPr>
          <w:rFonts w:ascii="Calibri" w:hAnsi="Calibri"/>
          <w:b/>
          <w:sz w:val="22"/>
        </w:rPr>
        <w:t>generation_status</w:t>
      </w:r>
      <w:r>
        <w:rPr>
          <w:rFonts w:ascii="Calibri" w:hAnsi="Calibri"/>
          <w:sz w:val="22"/>
        </w:rPr>
        <w:t xml:space="preserve"> — GENERATED means AI produced a real insight. FALLBACK means LLM failed and a template was used. FAILED means neither worked (should trigger alert).</w:t>
      </w:r>
    </w:p>
    <w:p w14:paraId="52B4DE85">
      <w:pPr>
        <w:pStyle w:val="23"/>
        <w:spacing w:before="0" w:after="60"/>
      </w:pPr>
      <w:r>
        <w:rPr>
          <w:rFonts w:ascii="Calibri" w:hAnsi="Calibri"/>
          <w:sz w:val="22"/>
        </w:rPr>
        <w:t xml:space="preserve">  </w:t>
      </w:r>
      <w:r>
        <w:rPr>
          <w:rFonts w:ascii="Calibri" w:hAnsi="Calibri"/>
          <w:b/>
          <w:sz w:val="22"/>
        </w:rPr>
        <w:t>llm_model_used</w:t>
      </w:r>
      <w:r>
        <w:rPr>
          <w:rFonts w:ascii="Calibri" w:hAnsi="Calibri"/>
          <w:sz w:val="22"/>
        </w:rPr>
        <w:t xml:space="preserve"> — Track which AI model was used. Different users might get different models (premium vs free tier).</w:t>
      </w:r>
    </w:p>
    <w:p w14:paraId="4E250ED4">
      <w:pPr>
        <w:pStyle w:val="23"/>
        <w:spacing w:before="0" w:after="60"/>
      </w:pPr>
      <w:r>
        <w:rPr>
          <w:rFonts w:ascii="Calibri" w:hAnsi="Calibri"/>
          <w:sz w:val="22"/>
        </w:rPr>
        <w:t xml:space="preserve">  </w:t>
      </w:r>
      <w:r>
        <w:rPr>
          <w:rFonts w:ascii="Calibri" w:hAnsi="Calibri"/>
          <w:b/>
          <w:sz w:val="22"/>
        </w:rPr>
        <w:t>tokens_used</w:t>
      </w:r>
      <w:r>
        <w:rPr>
          <w:rFonts w:ascii="Calibri" w:hAnsi="Calibri"/>
          <w:sz w:val="22"/>
        </w:rPr>
        <w:t xml:space="preserve"> — Input + output tokens from the LLM API call. Used for cost tracking and optimisation.</w:t>
      </w:r>
    </w:p>
    <w:p w14:paraId="50A67066">
      <w:pPr>
        <w:pStyle w:val="23"/>
        <w:spacing w:before="0" w:after="60"/>
      </w:pPr>
      <w:r>
        <w:rPr>
          <w:rFonts w:ascii="Calibri" w:hAnsi="Calibri"/>
          <w:sz w:val="22"/>
        </w:rPr>
        <w:t xml:space="preserve">  </w:t>
      </w:r>
      <w:r>
        <w:rPr>
          <w:rFonts w:ascii="Calibri" w:hAnsi="Calibri"/>
          <w:b/>
          <w:sz w:val="22"/>
        </w:rPr>
        <w:t>generation_time_ms</w:t>
      </w:r>
      <w:r>
        <w:rPr>
          <w:rFonts w:ascii="Calibri" w:hAnsi="Calibri"/>
          <w:sz w:val="22"/>
        </w:rPr>
        <w:t xml:space="preserve"> — How long the LLM took to respond. For monitoring and performance tracking.</w:t>
      </w:r>
    </w:p>
    <w:p w14:paraId="1C37FF8A">
      <w:pPr>
        <w:keepNext/>
        <w:spacing w:before="160" w:after="60"/>
      </w:pPr>
      <w:r>
        <w:rPr>
          <w:rFonts w:ascii="Arial" w:hAnsi="Arial"/>
          <w:b/>
          <w:i/>
          <w:color w:val="555555"/>
          <w:sz w:val="22"/>
        </w:rPr>
        <w:t>Indexes on portfolio_insights:</w:t>
      </w:r>
    </w:p>
    <w:tbl>
      <w:tblPr>
        <w:tblStyle w:val="12"/>
        <w:tblW w:w="0" w:type="auto"/>
        <w:tblInd w:w="0" w:type="dxa"/>
        <w:tblLayout w:type="autofit"/>
        <w:tblCellMar>
          <w:top w:w="0" w:type="dxa"/>
          <w:left w:w="108" w:type="dxa"/>
          <w:bottom w:w="0" w:type="dxa"/>
          <w:right w:w="108" w:type="dxa"/>
        </w:tblCellMar>
      </w:tblPr>
      <w:tblGrid>
        <w:gridCol w:w="9360"/>
      </w:tblGrid>
      <w:tr w14:paraId="322B6FA2">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7FE755F">
            <w:pPr>
              <w:spacing w:before="0" w:after="0" w:line="252" w:lineRule="auto"/>
            </w:pPr>
            <w:r>
              <w:rPr>
                <w:rFonts w:ascii="Consolas" w:hAnsi="Consolas"/>
                <w:color w:val="333333"/>
                <w:sz w:val="18"/>
              </w:rPr>
              <w:t>-- App fetches today's insight for user (most common query)</w:t>
            </w:r>
            <w:r>
              <w:rPr>
                <w:rFonts w:ascii="Consolas" w:hAnsi="Consolas"/>
                <w:color w:val="333333"/>
                <w:sz w:val="18"/>
              </w:rPr>
              <w:br w:type="textWrapping"/>
            </w:r>
            <w:r>
              <w:rPr>
                <w:rFonts w:ascii="Consolas" w:hAnsi="Consolas"/>
                <w:color w:val="333333"/>
                <w:sz w:val="18"/>
              </w:rPr>
              <w:t>CREATE INDEX idx_portfolio_insights_user_date</w:t>
            </w:r>
            <w:r>
              <w:rPr>
                <w:rFonts w:ascii="Consolas" w:hAnsi="Consolas"/>
                <w:color w:val="333333"/>
                <w:sz w:val="18"/>
              </w:rPr>
              <w:br w:type="textWrapping"/>
            </w:r>
            <w:r>
              <w:rPr>
                <w:rFonts w:ascii="Consolas" w:hAnsi="Consolas"/>
                <w:color w:val="333333"/>
                <w:sz w:val="18"/>
              </w:rPr>
              <w:t xml:space="preserve">    ON portfolio_insights(user_id, insight_date DESC, language);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Analytics: which users got fallback insights? (monitoring)</w:t>
            </w:r>
            <w:r>
              <w:rPr>
                <w:rFonts w:ascii="Consolas" w:hAnsi="Consolas"/>
                <w:color w:val="333333"/>
                <w:sz w:val="18"/>
              </w:rPr>
              <w:br w:type="textWrapping"/>
            </w:r>
            <w:r>
              <w:rPr>
                <w:rFonts w:ascii="Consolas" w:hAnsi="Consolas"/>
                <w:color w:val="333333"/>
                <w:sz w:val="18"/>
              </w:rPr>
              <w:t>CREATE INDEX idx_portfolio_insights_fallback</w:t>
            </w:r>
            <w:r>
              <w:rPr>
                <w:rFonts w:ascii="Consolas" w:hAnsi="Consolas"/>
                <w:color w:val="333333"/>
                <w:sz w:val="18"/>
              </w:rPr>
              <w:br w:type="textWrapping"/>
            </w:r>
            <w:r>
              <w:rPr>
                <w:rFonts w:ascii="Consolas" w:hAnsi="Consolas"/>
                <w:color w:val="333333"/>
                <w:sz w:val="18"/>
              </w:rPr>
              <w:t xml:space="preserve">    ON portfolio_insights(insight_date, generation_status)</w:t>
            </w:r>
            <w:r>
              <w:rPr>
                <w:rFonts w:ascii="Consolas" w:hAnsi="Consolas"/>
                <w:color w:val="333333"/>
                <w:sz w:val="18"/>
              </w:rPr>
              <w:br w:type="textWrapping"/>
            </w:r>
            <w:r>
              <w:rPr>
                <w:rFonts w:ascii="Consolas" w:hAnsi="Consolas"/>
                <w:color w:val="333333"/>
                <w:sz w:val="18"/>
              </w:rPr>
              <w:t xml:space="preserve">    WHERE generation_status != 'GENERATED';</w:t>
            </w:r>
          </w:p>
        </w:tc>
      </w:tr>
    </w:tbl>
    <w:p w14:paraId="0F26524A">
      <w:pPr>
        <w:spacing w:before="0" w:after="160"/>
      </w:pPr>
    </w:p>
    <w:p w14:paraId="2C5B0B4F">
      <w:pPr>
        <w:spacing w:before="240" w:after="240"/>
        <w:jc w:val="center"/>
      </w:pPr>
      <w:r>
        <w:rPr>
          <w:color w:val="DDDDDD"/>
        </w:rPr>
        <w:t>____________________________________________________</w:t>
      </w:r>
    </w:p>
    <w:p w14:paraId="3674CDA6">
      <w:pPr>
        <w:keepNext/>
        <w:spacing w:before="200" w:after="80"/>
      </w:pPr>
      <w:r>
        <w:rPr>
          <w:rFonts w:ascii="Arial" w:hAnsi="Arial"/>
          <w:b/>
          <w:color w:val="333333"/>
          <w:sz w:val="22"/>
        </w:rPr>
        <w:t>TABLE 17: user_features</w:t>
      </w:r>
    </w:p>
    <w:p w14:paraId="123C2070">
      <w:pPr>
        <w:spacing w:before="0" w:after="120" w:line="276" w:lineRule="auto"/>
      </w:pPr>
      <w:r>
        <w:rPr>
          <w:rFonts w:ascii="Calibri" w:hAnsi="Calibri"/>
          <w:sz w:val="22"/>
        </w:rPr>
        <w:t>The ML feature store. Stores pre-computed features for each user, updated daily by the feature refresh Airflow job. The AI service reads from this table to make ML model predictions without querying multiple tables at query time.</w:t>
      </w:r>
    </w:p>
    <w:tbl>
      <w:tblPr>
        <w:tblStyle w:val="12"/>
        <w:tblW w:w="0" w:type="auto"/>
        <w:tblInd w:w="0" w:type="dxa"/>
        <w:tblLayout w:type="autofit"/>
        <w:tblCellMar>
          <w:top w:w="0" w:type="dxa"/>
          <w:left w:w="108" w:type="dxa"/>
          <w:bottom w:w="0" w:type="dxa"/>
          <w:right w:w="108" w:type="dxa"/>
        </w:tblCellMar>
      </w:tblPr>
      <w:tblGrid>
        <w:gridCol w:w="9360"/>
      </w:tblGrid>
      <w:tr w14:paraId="41CCB5F4">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6275DC83">
            <w:pPr>
              <w:spacing w:before="0" w:after="0" w:line="252" w:lineRule="auto"/>
            </w:pPr>
            <w:r>
              <w:rPr>
                <w:rFonts w:ascii="Consolas" w:hAnsi="Consolas"/>
                <w:color w:val="333333"/>
                <w:sz w:val="18"/>
              </w:rPr>
              <w:t>CREATE TABLE user_features (</w:t>
            </w:r>
            <w:r>
              <w:rPr>
                <w:rFonts w:ascii="Consolas" w:hAnsi="Consolas"/>
                <w:color w:val="333333"/>
                <w:sz w:val="18"/>
              </w:rPr>
              <w:br w:type="textWrapping"/>
            </w:r>
            <w:r>
              <w:rPr>
                <w:rFonts w:ascii="Consolas" w:hAnsi="Consolas"/>
                <w:color w:val="333333"/>
                <w:sz w:val="18"/>
              </w:rPr>
              <w:t xml:space="preserve">    user_id                     UUID        PRIMARY KEY REFERENCES users(id),</w:t>
            </w:r>
            <w:r>
              <w:rPr>
                <w:rFonts w:ascii="Consolas" w:hAnsi="Consolas"/>
                <w:color w:val="333333"/>
                <w:sz w:val="18"/>
              </w:rPr>
              <w:br w:type="textWrapping"/>
            </w:r>
            <w:r>
              <w:rPr>
                <w:rFonts w:ascii="Consolas" w:hAnsi="Consolas"/>
                <w:color w:val="333333"/>
                <w:sz w:val="18"/>
              </w:rPr>
              <w:t xml:space="preserve">    lessons_completed_total     INTEGER     NOT NULL DEFAULT 0,</w:t>
            </w:r>
            <w:r>
              <w:rPr>
                <w:rFonts w:ascii="Consolas" w:hAnsi="Consolas"/>
                <w:color w:val="333333"/>
                <w:sz w:val="18"/>
              </w:rPr>
              <w:br w:type="textWrapping"/>
            </w:r>
            <w:r>
              <w:rPr>
                <w:rFonts w:ascii="Consolas" w:hAnsi="Consolas"/>
                <w:color w:val="333333"/>
                <w:sz w:val="18"/>
              </w:rPr>
              <w:t xml:space="preserve">    lessons_completed_7d        INTEGER     NOT NULL DEFAULT 0,</w:t>
            </w:r>
            <w:r>
              <w:rPr>
                <w:rFonts w:ascii="Consolas" w:hAnsi="Consolas"/>
                <w:color w:val="333333"/>
                <w:sz w:val="18"/>
              </w:rPr>
              <w:br w:type="textWrapping"/>
            </w:r>
            <w:r>
              <w:rPr>
                <w:rFonts w:ascii="Consolas" w:hAnsi="Consolas"/>
                <w:color w:val="333333"/>
                <w:sz w:val="18"/>
              </w:rPr>
              <w:t xml:space="preserve">    lessons_completed_30d       INTEGER     NOT NULL DEFAULT 0,</w:t>
            </w:r>
            <w:r>
              <w:rPr>
                <w:rFonts w:ascii="Consolas" w:hAnsi="Consolas"/>
                <w:color w:val="333333"/>
                <w:sz w:val="18"/>
              </w:rPr>
              <w:br w:type="textWrapping"/>
            </w:r>
            <w:r>
              <w:rPr>
                <w:rFonts w:ascii="Consolas" w:hAnsi="Consolas"/>
                <w:color w:val="333333"/>
                <w:sz w:val="18"/>
              </w:rPr>
              <w:t xml:space="preserve">    quiz_attempts_total         INTEGER     NOT NULL DEFAULT 0,</w:t>
            </w:r>
            <w:r>
              <w:rPr>
                <w:rFonts w:ascii="Consolas" w:hAnsi="Consolas"/>
                <w:color w:val="333333"/>
                <w:sz w:val="18"/>
              </w:rPr>
              <w:br w:type="textWrapping"/>
            </w:r>
            <w:r>
              <w:rPr>
                <w:rFonts w:ascii="Consolas" w:hAnsi="Consolas"/>
                <w:color w:val="333333"/>
                <w:sz w:val="18"/>
              </w:rPr>
              <w:t xml:space="preserve">    quiz_pass_rate              NUMERIC(5,4) NOT NULL DEFAULT 0,</w:t>
            </w:r>
            <w:r>
              <w:rPr>
                <w:rFonts w:ascii="Consolas" w:hAnsi="Consolas"/>
                <w:color w:val="333333"/>
                <w:sz w:val="18"/>
              </w:rPr>
              <w:br w:type="textWrapping"/>
            </w:r>
            <w:r>
              <w:rPr>
                <w:rFonts w:ascii="Consolas" w:hAnsi="Consolas"/>
                <w:color w:val="333333"/>
                <w:sz w:val="18"/>
              </w:rPr>
              <w:t xml:space="preserve">    avg_quiz_score              NUMERIC(5,4) NOT NULL DEFAULT 0,</w:t>
            </w:r>
            <w:r>
              <w:rPr>
                <w:rFonts w:ascii="Consolas" w:hAnsi="Consolas"/>
                <w:color w:val="333333"/>
                <w:sz w:val="18"/>
              </w:rPr>
              <w:br w:type="textWrapping"/>
            </w:r>
            <w:r>
              <w:rPr>
                <w:rFonts w:ascii="Consolas" w:hAnsi="Consolas"/>
                <w:color w:val="333333"/>
                <w:sz w:val="18"/>
              </w:rPr>
              <w:t xml:space="preserve">    chapters_completed          INTEGER     NOT NULL DEFAULT 0,</w:t>
            </w:r>
            <w:r>
              <w:rPr>
                <w:rFonts w:ascii="Consolas" w:hAnsi="Consolas"/>
                <w:color w:val="333333"/>
                <w:sz w:val="18"/>
              </w:rPr>
              <w:br w:type="textWrapping"/>
            </w:r>
            <w:r>
              <w:rPr>
                <w:rFonts w:ascii="Consolas" w:hAnsi="Consolas"/>
                <w:color w:val="333333"/>
                <w:sz w:val="18"/>
              </w:rPr>
              <w:t xml:space="preserve">    jargon_taps_7d              INTEGER     NOT NULL DEFAULT 0,</w:t>
            </w:r>
            <w:r>
              <w:rPr>
                <w:rFonts w:ascii="Consolas" w:hAnsi="Consolas"/>
                <w:color w:val="333333"/>
                <w:sz w:val="18"/>
              </w:rPr>
              <w:br w:type="textWrapping"/>
            </w:r>
            <w:r>
              <w:rPr>
                <w:rFonts w:ascii="Consolas" w:hAnsi="Consolas"/>
                <w:color w:val="333333"/>
                <w:sz w:val="18"/>
              </w:rPr>
              <w:t xml:space="preserve">    streak_days_current         INTEGER     NOT NULL DEFAULT 0,</w:t>
            </w:r>
            <w:r>
              <w:rPr>
                <w:rFonts w:ascii="Consolas" w:hAnsi="Consolas"/>
                <w:color w:val="333333"/>
                <w:sz w:val="18"/>
              </w:rPr>
              <w:br w:type="textWrapping"/>
            </w:r>
            <w:r>
              <w:rPr>
                <w:rFonts w:ascii="Consolas" w:hAnsi="Consolas"/>
                <w:color w:val="333333"/>
                <w:sz w:val="18"/>
              </w:rPr>
              <w:t xml:space="preserve">    streak_days_longest         INTEGER     NOT NULL DEFAULT 0,</w:t>
            </w:r>
            <w:r>
              <w:rPr>
                <w:rFonts w:ascii="Consolas" w:hAnsi="Consolas"/>
                <w:color w:val="333333"/>
                <w:sz w:val="18"/>
              </w:rPr>
              <w:br w:type="textWrapping"/>
            </w:r>
            <w:r>
              <w:rPr>
                <w:rFonts w:ascii="Consolas" w:hAnsi="Consolas"/>
                <w:color w:val="333333"/>
                <w:sz w:val="18"/>
              </w:rPr>
              <w:t xml:space="preserve">    sessions_7d                 INTEGER     NOT NULL DEFAULT 0,</w:t>
            </w:r>
            <w:r>
              <w:rPr>
                <w:rFonts w:ascii="Consolas" w:hAnsi="Consolas"/>
                <w:color w:val="333333"/>
                <w:sz w:val="18"/>
              </w:rPr>
              <w:br w:type="textWrapping"/>
            </w:r>
            <w:r>
              <w:rPr>
                <w:rFonts w:ascii="Consolas" w:hAnsi="Consolas"/>
                <w:color w:val="333333"/>
                <w:sz w:val="18"/>
              </w:rPr>
              <w:t xml:space="preserve">    sessions_30d                INTEGER     NOT NULL DEFAULT 0,</w:t>
            </w:r>
            <w:r>
              <w:rPr>
                <w:rFonts w:ascii="Consolas" w:hAnsi="Consolas"/>
                <w:color w:val="333333"/>
                <w:sz w:val="18"/>
              </w:rPr>
              <w:br w:type="textWrapping"/>
            </w:r>
            <w:r>
              <w:rPr>
                <w:rFonts w:ascii="Consolas" w:hAnsi="Consolas"/>
                <w:color w:val="333333"/>
                <w:sz w:val="18"/>
              </w:rPr>
              <w:t xml:space="preserve">    avg_session_duration_secs   INTEGER     NOT NULL DEFAULT 0,</w:t>
            </w:r>
            <w:r>
              <w:rPr>
                <w:rFonts w:ascii="Consolas" w:hAnsi="Consolas"/>
                <w:color w:val="333333"/>
                <w:sz w:val="18"/>
              </w:rPr>
              <w:br w:type="textWrapping"/>
            </w:r>
            <w:r>
              <w:rPr>
                <w:rFonts w:ascii="Consolas" w:hAnsi="Consolas"/>
                <w:color w:val="333333"/>
                <w:sz w:val="18"/>
              </w:rPr>
              <w:t xml:space="preserve">    days_since_last_active      INTEGER     NOT NULL DEFAULT 0,</w:t>
            </w:r>
            <w:r>
              <w:rPr>
                <w:rFonts w:ascii="Consolas" w:hAnsi="Consolas"/>
                <w:color w:val="333333"/>
                <w:sz w:val="18"/>
              </w:rPr>
              <w:br w:type="textWrapping"/>
            </w:r>
            <w:r>
              <w:rPr>
                <w:rFonts w:ascii="Consolas" w:hAnsi="Consolas"/>
                <w:color w:val="333333"/>
                <w:sz w:val="18"/>
              </w:rPr>
              <w:t xml:space="preserve">    days_since_registration     INTEGER     NOT NULL DEFAULT 0,</w:t>
            </w:r>
            <w:r>
              <w:rPr>
                <w:rFonts w:ascii="Consolas" w:hAnsi="Consolas"/>
                <w:color w:val="333333"/>
                <w:sz w:val="18"/>
              </w:rPr>
              <w:br w:type="textWrapping"/>
            </w:r>
            <w:r>
              <w:rPr>
                <w:rFonts w:ascii="Consolas" w:hAnsi="Consolas"/>
                <w:color w:val="333333"/>
                <w:sz w:val="18"/>
              </w:rPr>
              <w:t xml:space="preserve">    notification_open_rate_30d  NUMERIC(5,4) NOT NULL DEFAULT 0,</w:t>
            </w:r>
            <w:r>
              <w:rPr>
                <w:rFonts w:ascii="Consolas" w:hAnsi="Consolas"/>
                <w:color w:val="333333"/>
                <w:sz w:val="18"/>
              </w:rPr>
              <w:br w:type="textWrapping"/>
            </w:r>
            <w:r>
              <w:rPr>
                <w:rFonts w:ascii="Consolas" w:hAnsi="Consolas"/>
                <w:color w:val="333333"/>
                <w:sz w:val="18"/>
              </w:rPr>
              <w:t xml:space="preserve">    paper_trades_total          INTEGER     NOT NULL DEFAULT 0,</w:t>
            </w:r>
            <w:r>
              <w:rPr>
                <w:rFonts w:ascii="Consolas" w:hAnsi="Consolas"/>
                <w:color w:val="333333"/>
                <w:sz w:val="18"/>
              </w:rPr>
              <w:br w:type="textWrapping"/>
            </w:r>
            <w:r>
              <w:rPr>
                <w:rFonts w:ascii="Consolas" w:hAnsi="Consolas"/>
                <w:color w:val="333333"/>
                <w:sz w:val="18"/>
              </w:rPr>
              <w:t xml:space="preserve">    paper_trades_7d             INTEGER     NOT NULL DEFAULT 0,</w:t>
            </w:r>
            <w:r>
              <w:rPr>
                <w:rFonts w:ascii="Consolas" w:hAnsi="Consolas"/>
                <w:color w:val="333333"/>
                <w:sz w:val="18"/>
              </w:rPr>
              <w:br w:type="textWrapping"/>
            </w:r>
            <w:r>
              <w:rPr>
                <w:rFonts w:ascii="Consolas" w:hAnsi="Consolas"/>
                <w:color w:val="333333"/>
                <w:sz w:val="18"/>
              </w:rPr>
              <w:t xml:space="preserve">    has_real_investment         BOOLEAN     NOT NULL DEFAULT false,</w:t>
            </w:r>
            <w:r>
              <w:rPr>
                <w:rFonts w:ascii="Consolas" w:hAnsi="Consolas"/>
                <w:color w:val="333333"/>
                <w:sz w:val="18"/>
              </w:rPr>
              <w:br w:type="textWrapping"/>
            </w:r>
            <w:r>
              <w:rPr>
                <w:rFonts w:ascii="Consolas" w:hAnsi="Consolas"/>
                <w:color w:val="333333"/>
                <w:sz w:val="18"/>
              </w:rPr>
              <w:t xml:space="preserve">    churn_score                 NUMERIC(5,4) NOT NULL DEFAULT 0.0000 CHECK (churn_score BETWEEN 0 AND 1),</w:t>
            </w:r>
            <w:r>
              <w:rPr>
                <w:rFonts w:ascii="Consolas" w:hAnsi="Consolas"/>
                <w:color w:val="333333"/>
                <w:sz w:val="18"/>
              </w:rPr>
              <w:br w:type="textWrapping"/>
            </w:r>
            <w:r>
              <w:rPr>
                <w:rFonts w:ascii="Consolas" w:hAnsi="Consolas"/>
                <w:color w:val="333333"/>
                <w:sz w:val="18"/>
              </w:rPr>
              <w:t xml:space="preserve">    churn_score_computed_at     TIMESTAMPTZ,</w:t>
            </w:r>
            <w:r>
              <w:rPr>
                <w:rFonts w:ascii="Consolas" w:hAnsi="Consolas"/>
                <w:color w:val="333333"/>
                <w:sz w:val="18"/>
              </w:rPr>
              <w:br w:type="textWrapping"/>
            </w:r>
            <w:r>
              <w:rPr>
                <w:rFonts w:ascii="Consolas" w:hAnsi="Consolas"/>
                <w:color w:val="333333"/>
                <w:sz w:val="18"/>
              </w:rPr>
              <w:t xml:space="preserve">    updated_at                  TIMESTAMPTZ NOT NULL DEFAULT NOW()</w:t>
            </w:r>
            <w:r>
              <w:rPr>
                <w:rFonts w:ascii="Consolas" w:hAnsi="Consolas"/>
                <w:color w:val="333333"/>
                <w:sz w:val="18"/>
              </w:rPr>
              <w:br w:type="textWrapping"/>
            </w:r>
            <w:r>
              <w:rPr>
                <w:rFonts w:ascii="Consolas" w:hAnsi="Consolas"/>
                <w:color w:val="333333"/>
                <w:sz w:val="18"/>
              </w:rPr>
              <w:t>);</w:t>
            </w:r>
          </w:p>
        </w:tc>
      </w:tr>
    </w:tbl>
    <w:p w14:paraId="20E238AA">
      <w:pPr>
        <w:spacing w:before="0" w:after="160"/>
      </w:pPr>
    </w:p>
    <w:p w14:paraId="1DDC8639">
      <w:pPr>
        <w:keepNext/>
        <w:spacing w:before="160" w:after="60"/>
      </w:pPr>
      <w:r>
        <w:rPr>
          <w:rFonts w:ascii="Arial" w:hAnsi="Arial"/>
          <w:b/>
          <w:i/>
          <w:color w:val="555555"/>
          <w:sz w:val="22"/>
        </w:rPr>
        <w:t>Indexes on user_features:</w:t>
      </w:r>
    </w:p>
    <w:tbl>
      <w:tblPr>
        <w:tblStyle w:val="12"/>
        <w:tblW w:w="0" w:type="auto"/>
        <w:tblInd w:w="0" w:type="dxa"/>
        <w:tblLayout w:type="autofit"/>
        <w:tblCellMar>
          <w:top w:w="0" w:type="dxa"/>
          <w:left w:w="108" w:type="dxa"/>
          <w:bottom w:w="0" w:type="dxa"/>
          <w:right w:w="108" w:type="dxa"/>
        </w:tblCellMar>
      </w:tblPr>
      <w:tblGrid>
        <w:gridCol w:w="9360"/>
      </w:tblGrid>
      <w:tr w14:paraId="31E038A5">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690BAF87">
            <w:pPr>
              <w:spacing w:before="0" w:after="0" w:line="252" w:lineRule="auto"/>
            </w:pPr>
            <w:r>
              <w:rPr>
                <w:rFonts w:ascii="Consolas" w:hAnsi="Consolas"/>
                <w:color w:val="333333"/>
                <w:sz w:val="18"/>
              </w:rPr>
              <w:t>-- High churn risk users (for re-engagement campaign job)</w:t>
            </w:r>
            <w:r>
              <w:rPr>
                <w:rFonts w:ascii="Consolas" w:hAnsi="Consolas"/>
                <w:color w:val="333333"/>
                <w:sz w:val="18"/>
              </w:rPr>
              <w:br w:type="textWrapping"/>
            </w:r>
            <w:r>
              <w:rPr>
                <w:rFonts w:ascii="Consolas" w:hAnsi="Consolas"/>
                <w:color w:val="333333"/>
                <w:sz w:val="18"/>
              </w:rPr>
              <w:t>CREATE INDEX idx_user_features_churn</w:t>
            </w:r>
            <w:r>
              <w:rPr>
                <w:rFonts w:ascii="Consolas" w:hAnsi="Consolas"/>
                <w:color w:val="333333"/>
                <w:sz w:val="18"/>
              </w:rPr>
              <w:br w:type="textWrapping"/>
            </w:r>
            <w:r>
              <w:rPr>
                <w:rFonts w:ascii="Consolas" w:hAnsi="Consolas"/>
                <w:color w:val="333333"/>
                <w:sz w:val="18"/>
              </w:rPr>
              <w:t xml:space="preserve">    ON user_features(churn_score DESC, churn_score_computed_at)</w:t>
            </w:r>
            <w:r>
              <w:rPr>
                <w:rFonts w:ascii="Consolas" w:hAnsi="Consolas"/>
                <w:color w:val="333333"/>
                <w:sz w:val="18"/>
              </w:rPr>
              <w:br w:type="textWrapping"/>
            </w:r>
            <w:r>
              <w:rPr>
                <w:rFonts w:ascii="Consolas" w:hAnsi="Consolas"/>
                <w:color w:val="333333"/>
                <w:sz w:val="18"/>
              </w:rPr>
              <w:t xml:space="preserve">    WHERE churn_score &gt; 0.5;</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Users ready to convert to real investing</w:t>
            </w:r>
            <w:r>
              <w:rPr>
                <w:rFonts w:ascii="Consolas" w:hAnsi="Consolas"/>
                <w:color w:val="333333"/>
                <w:sz w:val="18"/>
              </w:rPr>
              <w:br w:type="textWrapping"/>
            </w:r>
            <w:r>
              <w:rPr>
                <w:rFonts w:ascii="Consolas" w:hAnsi="Consolas"/>
                <w:color w:val="333333"/>
                <w:sz w:val="18"/>
              </w:rPr>
              <w:t>CREATE INDEX idx_user_features_conversion_ready</w:t>
            </w:r>
            <w:r>
              <w:rPr>
                <w:rFonts w:ascii="Consolas" w:hAnsi="Consolas"/>
                <w:color w:val="333333"/>
                <w:sz w:val="18"/>
              </w:rPr>
              <w:br w:type="textWrapping"/>
            </w:r>
            <w:r>
              <w:rPr>
                <w:rFonts w:ascii="Consolas" w:hAnsi="Consolas"/>
                <w:color w:val="333333"/>
                <w:sz w:val="18"/>
              </w:rPr>
              <w:t xml:space="preserve">    ON user_features(paper_trades_total, has_real_investment)</w:t>
            </w:r>
            <w:r>
              <w:rPr>
                <w:rFonts w:ascii="Consolas" w:hAnsi="Consolas"/>
                <w:color w:val="333333"/>
                <w:sz w:val="18"/>
              </w:rPr>
              <w:br w:type="textWrapping"/>
            </w:r>
            <w:r>
              <w:rPr>
                <w:rFonts w:ascii="Consolas" w:hAnsi="Consolas"/>
                <w:color w:val="333333"/>
                <w:sz w:val="18"/>
              </w:rPr>
              <w:t xml:space="preserve">    WHERE has_real_investment = false AND paper_trades_total &gt;= 5;</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Inactive users (for streak reminder job)</w:t>
            </w:r>
            <w:r>
              <w:rPr>
                <w:rFonts w:ascii="Consolas" w:hAnsi="Consolas"/>
                <w:color w:val="333333"/>
                <w:sz w:val="18"/>
              </w:rPr>
              <w:br w:type="textWrapping"/>
            </w:r>
            <w:r>
              <w:rPr>
                <w:rFonts w:ascii="Consolas" w:hAnsi="Consolas"/>
                <w:color w:val="333333"/>
                <w:sz w:val="18"/>
              </w:rPr>
              <w:t>CREATE INDEX idx_user_features_inactive</w:t>
            </w:r>
            <w:r>
              <w:rPr>
                <w:rFonts w:ascii="Consolas" w:hAnsi="Consolas"/>
                <w:color w:val="333333"/>
                <w:sz w:val="18"/>
              </w:rPr>
              <w:br w:type="textWrapping"/>
            </w:r>
            <w:r>
              <w:rPr>
                <w:rFonts w:ascii="Consolas" w:hAnsi="Consolas"/>
                <w:color w:val="333333"/>
                <w:sz w:val="18"/>
              </w:rPr>
              <w:t xml:space="preserve">    ON user_features(days_since_last_active, streak_days_current)</w:t>
            </w:r>
            <w:r>
              <w:rPr>
                <w:rFonts w:ascii="Consolas" w:hAnsi="Consolas"/>
                <w:color w:val="333333"/>
                <w:sz w:val="18"/>
              </w:rPr>
              <w:br w:type="textWrapping"/>
            </w:r>
            <w:r>
              <w:rPr>
                <w:rFonts w:ascii="Consolas" w:hAnsi="Consolas"/>
                <w:color w:val="333333"/>
                <w:sz w:val="18"/>
              </w:rPr>
              <w:t xml:space="preserve">    WHERE days_since_last_active BETWEEN 1 AND 7;</w:t>
            </w:r>
          </w:p>
        </w:tc>
      </w:tr>
    </w:tbl>
    <w:p w14:paraId="139523D0">
      <w:pPr>
        <w:spacing w:before="0" w:after="160"/>
      </w:pPr>
    </w:p>
    <w:p w14:paraId="4EC02CCF">
      <w:pPr>
        <w:spacing w:before="240" w:after="240"/>
        <w:jc w:val="center"/>
      </w:pPr>
      <w:r>
        <w:rPr>
          <w:color w:val="DDDDDD"/>
        </w:rPr>
        <w:t>____________________________________________________</w:t>
      </w:r>
    </w:p>
    <w:p w14:paraId="15407CBA">
      <w:pPr>
        <w:keepNext/>
        <w:spacing w:before="240" w:after="80"/>
      </w:pPr>
      <w:r>
        <w:rPr>
          <w:rFonts w:ascii="Arial" w:hAnsi="Arial"/>
          <w:b/>
          <w:color w:val="2E6F40"/>
          <w:sz w:val="26"/>
        </w:rPr>
        <w:t>MICROSERVICES DEFAULT SCHEMAS</w:t>
      </w:r>
    </w:p>
    <w:p w14:paraId="191198B3">
      <w:pPr>
        <w:spacing w:before="0" w:after="120" w:line="276" w:lineRule="auto"/>
      </w:pPr>
      <w:r>
        <w:rPr>
          <w:rFonts w:ascii="Calibri" w:hAnsi="Calibri"/>
          <w:sz w:val="22"/>
        </w:rPr>
        <w:t>These schemas contain the tables that power authentication, user profiles, curriculum content, paper-trading symbol catalogs, and social interactions within the microservices.</w:t>
      </w:r>
    </w:p>
    <w:p w14:paraId="06CBD95C">
      <w:pPr>
        <w:keepNext/>
        <w:spacing w:before="200" w:after="80"/>
      </w:pPr>
      <w:r>
        <w:rPr>
          <w:rFonts w:ascii="Arial" w:hAnsi="Arial"/>
          <w:b/>
          <w:color w:val="333333"/>
          <w:sz w:val="22"/>
        </w:rPr>
        <w:t>TABLE 18: auth.users</w:t>
      </w:r>
    </w:p>
    <w:p w14:paraId="79B35BD7">
      <w:pPr>
        <w:spacing w:before="0" w:after="120" w:line="276" w:lineRule="auto"/>
      </w:pPr>
      <w:r>
        <w:rPr>
          <w:rFonts w:ascii="Calibri" w:hAnsi="Calibri"/>
          <w:sz w:val="22"/>
        </w:rPr>
        <w:t>Stores user credentials for secure access.</w:t>
      </w:r>
    </w:p>
    <w:tbl>
      <w:tblPr>
        <w:tblStyle w:val="12"/>
        <w:tblW w:w="0" w:type="auto"/>
        <w:tblInd w:w="0" w:type="dxa"/>
        <w:tblLayout w:type="autofit"/>
        <w:tblCellMar>
          <w:top w:w="0" w:type="dxa"/>
          <w:left w:w="108" w:type="dxa"/>
          <w:bottom w:w="0" w:type="dxa"/>
          <w:right w:w="108" w:type="dxa"/>
        </w:tblCellMar>
      </w:tblPr>
      <w:tblGrid>
        <w:gridCol w:w="9360"/>
      </w:tblGrid>
      <w:tr w14:paraId="1FC69236">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52DC2B7A">
            <w:pPr>
              <w:spacing w:before="0" w:after="0" w:line="252" w:lineRule="auto"/>
            </w:pPr>
            <w:r>
              <w:rPr>
                <w:rFonts w:ascii="Consolas" w:hAnsi="Consolas"/>
                <w:color w:val="333333"/>
                <w:sz w:val="18"/>
              </w:rPr>
              <w:t>CREATE SCHEMA IF NOT EXISTS auth;</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IF NOT EXISTS auth.users (</w:t>
            </w:r>
            <w:r>
              <w:rPr>
                <w:rFonts w:ascii="Consolas" w:hAnsi="Consolas"/>
                <w:color w:val="333333"/>
                <w:sz w:val="18"/>
              </w:rPr>
              <w:br w:type="textWrapping"/>
            </w:r>
            <w:r>
              <w:rPr>
                <w:rFonts w:ascii="Consolas" w:hAnsi="Consolas"/>
                <w:color w:val="333333"/>
                <w:sz w:val="18"/>
              </w:rPr>
              <w:t xml:space="preserve">    id            UUID PRIMARY KEY,</w:t>
            </w:r>
            <w:r>
              <w:rPr>
                <w:rFonts w:ascii="Consolas" w:hAnsi="Consolas"/>
                <w:color w:val="333333"/>
                <w:sz w:val="18"/>
              </w:rPr>
              <w:br w:type="textWrapping"/>
            </w:r>
            <w:r>
              <w:rPr>
                <w:rFonts w:ascii="Consolas" w:hAnsi="Consolas"/>
                <w:color w:val="333333"/>
                <w:sz w:val="18"/>
              </w:rPr>
              <w:t xml:space="preserve">    phone         VARCHAR(255) NOT NULL,</w:t>
            </w:r>
            <w:r>
              <w:rPr>
                <w:rFonts w:ascii="Consolas" w:hAnsi="Consolas"/>
                <w:color w:val="333333"/>
                <w:sz w:val="18"/>
              </w:rPr>
              <w:br w:type="textWrapping"/>
            </w:r>
            <w:r>
              <w:rPr>
                <w:rFonts w:ascii="Consolas" w:hAnsi="Consolas"/>
                <w:color w:val="333333"/>
                <w:sz w:val="18"/>
              </w:rPr>
              <w:t xml:space="preserve">    name          VARCHAR(255) NOT NULL,</w:t>
            </w:r>
            <w:r>
              <w:rPr>
                <w:rFonts w:ascii="Consolas" w:hAnsi="Consolas"/>
                <w:color w:val="333333"/>
                <w:sz w:val="18"/>
              </w:rPr>
              <w:br w:type="textWrapping"/>
            </w:r>
            <w:r>
              <w:rPr>
                <w:rFonts w:ascii="Consolas" w:hAnsi="Consolas"/>
                <w:color w:val="333333"/>
                <w:sz w:val="18"/>
              </w:rPr>
              <w:t xml:space="preserve">    password_hash VARCHAR(255) NOT NULL,   -- BCrypt hash, never plaintext</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 xml:space="preserve">    CONSTRAINT uk_users_phone UNIQUE (phone)</w:t>
            </w:r>
            <w:r>
              <w:rPr>
                <w:rFonts w:ascii="Consolas" w:hAnsi="Consolas"/>
                <w:color w:val="333333"/>
                <w:sz w:val="18"/>
              </w:rPr>
              <w:br w:type="textWrapping"/>
            </w:r>
            <w:r>
              <w:rPr>
                <w:rFonts w:ascii="Consolas" w:hAnsi="Consolas"/>
                <w:color w:val="333333"/>
                <w:sz w:val="18"/>
              </w:rPr>
              <w:t>);</w:t>
            </w:r>
          </w:p>
        </w:tc>
      </w:tr>
    </w:tbl>
    <w:p w14:paraId="5719FDC0">
      <w:pPr>
        <w:spacing w:before="0" w:after="160"/>
      </w:pPr>
    </w:p>
    <w:p w14:paraId="727206F1">
      <w:pPr>
        <w:keepNext/>
        <w:spacing w:before="160" w:after="60"/>
      </w:pPr>
      <w:r>
        <w:rPr>
          <w:rFonts w:ascii="Arial" w:hAnsi="Arial"/>
          <w:b/>
          <w:i/>
          <w:color w:val="555555"/>
          <w:sz w:val="22"/>
        </w:rPr>
        <w:t>Column by column explanation:</w:t>
      </w:r>
    </w:p>
    <w:p w14:paraId="3078FB59">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UUID primary key. Uniquely identifies each user globally. Used as a reference key in all other services.</w:t>
      </w:r>
    </w:p>
    <w:p w14:paraId="66D4C294">
      <w:pPr>
        <w:pStyle w:val="23"/>
        <w:spacing w:before="0" w:after="60"/>
      </w:pPr>
      <w:r>
        <w:rPr>
          <w:rFonts w:ascii="Calibri" w:hAnsi="Calibri"/>
          <w:sz w:val="22"/>
        </w:rPr>
        <w:t xml:space="preserve">  </w:t>
      </w:r>
      <w:r>
        <w:rPr>
          <w:rFonts w:ascii="Calibri" w:hAnsi="Calibri"/>
          <w:b/>
          <w:sz w:val="22"/>
        </w:rPr>
        <w:t>phone</w:t>
      </w:r>
      <w:r>
        <w:rPr>
          <w:rFonts w:ascii="Calibri" w:hAnsi="Calibri"/>
          <w:sz w:val="22"/>
        </w:rPr>
        <w:t xml:space="preserve"> — The user's mobile number. Secured with a unique constraint (</w:t>
      </w:r>
      <w:r>
        <w:rPr>
          <w:rFonts w:ascii="Consolas" w:hAnsi="Consolas"/>
          <w:color w:val="7A1B1B"/>
          <w:sz w:val="19"/>
        </w:rPr>
        <w:t>uk_users_phone</w:t>
      </w:r>
      <w:r>
        <w:rPr>
          <w:rFonts w:ascii="Calibri" w:hAnsi="Calibri"/>
          <w:sz w:val="22"/>
        </w:rPr>
        <w:t>) to prevent duplicate accounts under the same phone number.</w:t>
      </w:r>
    </w:p>
    <w:p w14:paraId="1431D753">
      <w:pPr>
        <w:pStyle w:val="23"/>
        <w:spacing w:before="0" w:after="60"/>
      </w:pPr>
      <w:r>
        <w:rPr>
          <w:rFonts w:ascii="Calibri" w:hAnsi="Calibri"/>
          <w:sz w:val="22"/>
        </w:rPr>
        <w:t xml:space="preserve">  </w:t>
      </w:r>
      <w:r>
        <w:rPr>
          <w:rFonts w:ascii="Calibri" w:hAnsi="Calibri"/>
          <w:b/>
          <w:sz w:val="22"/>
        </w:rPr>
        <w:t>name</w:t>
      </w:r>
      <w:r>
        <w:rPr>
          <w:rFonts w:ascii="Calibri" w:hAnsi="Calibri"/>
          <w:sz w:val="22"/>
        </w:rPr>
        <w:t xml:space="preserve"> — Display name or registration name of the user.</w:t>
      </w:r>
    </w:p>
    <w:p w14:paraId="497BC71E">
      <w:pPr>
        <w:pStyle w:val="23"/>
        <w:spacing w:before="0" w:after="60"/>
      </w:pPr>
      <w:r>
        <w:rPr>
          <w:rFonts w:ascii="Calibri" w:hAnsi="Calibri"/>
          <w:sz w:val="22"/>
        </w:rPr>
        <w:t xml:space="preserve">  </w:t>
      </w:r>
      <w:r>
        <w:rPr>
          <w:rFonts w:ascii="Calibri" w:hAnsi="Calibri"/>
          <w:b/>
          <w:sz w:val="22"/>
        </w:rPr>
        <w:t>password_hash</w:t>
      </w:r>
      <w:r>
        <w:rPr>
          <w:rFonts w:ascii="Calibri" w:hAnsi="Calibri"/>
          <w:sz w:val="22"/>
        </w:rPr>
        <w:t xml:space="preserve"> — Securely holds the BCrypt cryptographical password hash. The raw password is never stored in plain text.</w:t>
      </w:r>
    </w:p>
    <w:p w14:paraId="68285D68">
      <w:pPr>
        <w:pStyle w:val="23"/>
        <w:spacing w:before="0" w:after="60"/>
      </w:pPr>
      <w:r>
        <w:rPr>
          <w:rFonts w:ascii="Calibri" w:hAnsi="Calibri"/>
          <w:sz w:val="22"/>
        </w:rPr>
        <w:t xml:space="preserve">  </w:t>
      </w:r>
      <w:r>
        <w:rPr>
          <w:rFonts w:ascii="Calibri" w:hAnsi="Calibri"/>
          <w:b/>
          <w:sz w:val="22"/>
        </w:rPr>
        <w:t>created_at</w:t>
      </w:r>
      <w:r>
        <w:rPr>
          <w:rFonts w:ascii="Calibri" w:hAnsi="Calibri"/>
          <w:sz w:val="22"/>
        </w:rPr>
        <w:t xml:space="preserve"> — Timestamp when the user registered on the platform.</w:t>
      </w:r>
    </w:p>
    <w:p w14:paraId="197DA60A">
      <w:pPr>
        <w:spacing w:before="240" w:after="240"/>
        <w:jc w:val="center"/>
      </w:pPr>
      <w:r>
        <w:rPr>
          <w:color w:val="DDDDDD"/>
        </w:rPr>
        <w:t>____________________________________________________</w:t>
      </w:r>
    </w:p>
    <w:p w14:paraId="29DB9064">
      <w:pPr>
        <w:keepNext/>
        <w:spacing w:before="200" w:after="80"/>
      </w:pPr>
      <w:r>
        <w:rPr>
          <w:rFonts w:ascii="Arial" w:hAnsi="Arial"/>
          <w:b/>
          <w:color w:val="333333"/>
          <w:sz w:val="22"/>
        </w:rPr>
        <w:t>TABLE 19: auth.refresh_tokens</w:t>
      </w:r>
    </w:p>
    <w:p w14:paraId="3A579948">
      <w:pPr>
        <w:spacing w:before="0" w:after="120" w:line="276" w:lineRule="auto"/>
      </w:pPr>
      <w:r>
        <w:rPr>
          <w:rFonts w:ascii="Calibri" w:hAnsi="Calibri"/>
          <w:sz w:val="22"/>
        </w:rPr>
        <w:t>Stores active session tokens for JWT sliding-window authentication.</w:t>
      </w:r>
    </w:p>
    <w:tbl>
      <w:tblPr>
        <w:tblStyle w:val="12"/>
        <w:tblW w:w="0" w:type="auto"/>
        <w:tblInd w:w="0" w:type="dxa"/>
        <w:tblLayout w:type="autofit"/>
        <w:tblCellMar>
          <w:top w:w="0" w:type="dxa"/>
          <w:left w:w="108" w:type="dxa"/>
          <w:bottom w:w="0" w:type="dxa"/>
          <w:right w:w="108" w:type="dxa"/>
        </w:tblCellMar>
      </w:tblPr>
      <w:tblGrid>
        <w:gridCol w:w="9360"/>
      </w:tblGrid>
      <w:tr w14:paraId="101B0F0C">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1CF148B0">
            <w:pPr>
              <w:spacing w:before="0" w:after="0" w:line="252" w:lineRule="auto"/>
            </w:pPr>
            <w:r>
              <w:rPr>
                <w:rFonts w:ascii="Consolas" w:hAnsi="Consolas"/>
                <w:color w:val="333333"/>
                <w:sz w:val="18"/>
              </w:rPr>
              <w:t>CREATE TABLE IF NOT EXISTS auth.refresh_tokens (</w:t>
            </w:r>
            <w:r>
              <w:rPr>
                <w:rFonts w:ascii="Consolas" w:hAnsi="Consolas"/>
                <w:color w:val="333333"/>
                <w:sz w:val="18"/>
              </w:rPr>
              <w:br w:type="textWrapping"/>
            </w:r>
            <w:r>
              <w:rPr>
                <w:rFonts w:ascii="Consolas" w:hAnsi="Consolas"/>
                <w:color w:val="333333"/>
                <w:sz w:val="18"/>
              </w:rPr>
              <w:t xml:space="preserve">    id          UUID PRIMARY KEY,</w:t>
            </w:r>
            <w:r>
              <w:rPr>
                <w:rFonts w:ascii="Consolas" w:hAnsi="Consolas"/>
                <w:color w:val="333333"/>
                <w:sz w:val="18"/>
              </w:rPr>
              <w:br w:type="textWrapping"/>
            </w:r>
            <w:r>
              <w:rPr>
                <w:rFonts w:ascii="Consolas" w:hAnsi="Consolas"/>
                <w:color w:val="333333"/>
                <w:sz w:val="18"/>
              </w:rPr>
              <w:t xml:space="preserve">    user_id     UUID         NOT NULL REFERENCES auth.users(id) ON DELETE CASCADE,</w:t>
            </w:r>
            <w:r>
              <w:rPr>
                <w:rFonts w:ascii="Consolas" w:hAnsi="Consolas"/>
                <w:color w:val="333333"/>
                <w:sz w:val="18"/>
              </w:rPr>
              <w:br w:type="textWrapping"/>
            </w:r>
            <w:r>
              <w:rPr>
                <w:rFonts w:ascii="Consolas" w:hAnsi="Consolas"/>
                <w:color w:val="333333"/>
                <w:sz w:val="18"/>
              </w:rPr>
              <w:t xml:space="preserve">    token_hash  VARCHAR(255) NOT NULL,     -- hash of the token, not the token itself</w:t>
            </w:r>
            <w:r>
              <w:rPr>
                <w:rFonts w:ascii="Consolas" w:hAnsi="Consolas"/>
                <w:color w:val="333333"/>
                <w:sz w:val="18"/>
              </w:rPr>
              <w:br w:type="textWrapping"/>
            </w:r>
            <w:r>
              <w:rPr>
                <w:rFonts w:ascii="Consolas" w:hAnsi="Consolas"/>
                <w:color w:val="333333"/>
                <w:sz w:val="18"/>
              </w:rPr>
              <w:t xml:space="preserve">    expires_at  TIMESTAMPTZ  NOT NULL,</w:t>
            </w:r>
            <w:r>
              <w:rPr>
                <w:rFonts w:ascii="Consolas" w:hAnsi="Consolas"/>
                <w:color w:val="333333"/>
                <w:sz w:val="18"/>
              </w:rPr>
              <w:br w:type="textWrapping"/>
            </w:r>
            <w:r>
              <w:rPr>
                <w:rFonts w:ascii="Consolas" w:hAnsi="Consolas"/>
                <w:color w:val="333333"/>
                <w:sz w:val="18"/>
              </w:rPr>
              <w:t xml:space="preserve">    revoked     BOOLEAN      NOT NULL DEFAULT FALSE,</w:t>
            </w:r>
            <w:r>
              <w:rPr>
                <w:rFonts w:ascii="Consolas" w:hAnsi="Consolas"/>
                <w:color w:val="333333"/>
                <w:sz w:val="18"/>
              </w:rPr>
              <w:br w:type="textWrapping"/>
            </w:r>
            <w:r>
              <w:rPr>
                <w:rFonts w:ascii="Consolas" w:hAnsi="Consolas"/>
                <w:color w:val="333333"/>
                <w:sz w:val="18"/>
              </w:rPr>
              <w:t xml:space="preserve">    CONSTRAINT uk_refresh_tokens_token_hash UNIQUE (token_hash)</w:t>
            </w:r>
            <w:r>
              <w:rPr>
                <w:rFonts w:ascii="Consolas" w:hAnsi="Consolas"/>
                <w:color w:val="333333"/>
                <w:sz w:val="18"/>
              </w:rPr>
              <w:br w:type="textWrapping"/>
            </w:r>
            <w:r>
              <w:rPr>
                <w:rFonts w:ascii="Consolas" w:hAnsi="Consolas"/>
                <w:color w:val="333333"/>
                <w:sz w:val="18"/>
              </w:rPr>
              <w:t>);</w:t>
            </w:r>
          </w:p>
        </w:tc>
      </w:tr>
    </w:tbl>
    <w:p w14:paraId="16C1C159">
      <w:pPr>
        <w:spacing w:before="0" w:after="160"/>
      </w:pPr>
    </w:p>
    <w:p w14:paraId="6B419E3C">
      <w:pPr>
        <w:keepNext/>
        <w:spacing w:before="160" w:after="60"/>
      </w:pPr>
      <w:r>
        <w:rPr>
          <w:rFonts w:ascii="Arial" w:hAnsi="Arial"/>
          <w:b/>
          <w:i/>
          <w:color w:val="555555"/>
          <w:sz w:val="22"/>
        </w:rPr>
        <w:t>Column by column explanation:</w:t>
      </w:r>
    </w:p>
    <w:p w14:paraId="2B02517F">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Primary key of the token row.</w:t>
      </w:r>
    </w:p>
    <w:p w14:paraId="52DBADB1">
      <w:pPr>
        <w:pStyle w:val="23"/>
        <w:spacing w:before="0" w:after="60"/>
      </w:pPr>
      <w:r>
        <w:rPr>
          <w:rFonts w:ascii="Calibri" w:hAnsi="Calibri"/>
          <w:sz w:val="22"/>
        </w:rPr>
        <w:t xml:space="preserve">  </w:t>
      </w:r>
      <w:r>
        <w:rPr>
          <w:rFonts w:ascii="Calibri" w:hAnsi="Calibri"/>
          <w:b/>
          <w:sz w:val="22"/>
        </w:rPr>
        <w:t>user_id</w:t>
      </w:r>
      <w:r>
        <w:rPr>
          <w:rFonts w:ascii="Calibri" w:hAnsi="Calibri"/>
          <w:sz w:val="22"/>
        </w:rPr>
        <w:t xml:space="preserve"> — References </w:t>
      </w:r>
      <w:r>
        <w:rPr>
          <w:rFonts w:ascii="Consolas" w:hAnsi="Consolas"/>
          <w:color w:val="7A1B1B"/>
          <w:sz w:val="19"/>
        </w:rPr>
        <w:t>auth.users(id)</w:t>
      </w:r>
      <w:r>
        <w:rPr>
          <w:rFonts w:ascii="Calibri" w:hAnsi="Calibri"/>
          <w:sz w:val="22"/>
        </w:rPr>
        <w:t>. If the user is deleted, all their refresh tokens are cascades deleted.</w:t>
      </w:r>
    </w:p>
    <w:p w14:paraId="67474135">
      <w:pPr>
        <w:pStyle w:val="23"/>
        <w:spacing w:before="0" w:after="60"/>
      </w:pPr>
      <w:r>
        <w:rPr>
          <w:rFonts w:ascii="Calibri" w:hAnsi="Calibri"/>
          <w:sz w:val="22"/>
        </w:rPr>
        <w:t xml:space="preserve">  </w:t>
      </w:r>
      <w:r>
        <w:rPr>
          <w:rFonts w:ascii="Calibri" w:hAnsi="Calibri"/>
          <w:b/>
          <w:sz w:val="22"/>
        </w:rPr>
        <w:t>token_hash</w:t>
      </w:r>
      <w:r>
        <w:rPr>
          <w:rFonts w:ascii="Calibri" w:hAnsi="Calibri"/>
          <w:sz w:val="22"/>
        </w:rPr>
        <w:t xml:space="preserve"> — Secure cryptographical hash of the actual refresh token payload. Prevents token leakage from raw database reads.</w:t>
      </w:r>
    </w:p>
    <w:p w14:paraId="4E7C7E77">
      <w:pPr>
        <w:pStyle w:val="23"/>
        <w:spacing w:before="0" w:after="60"/>
      </w:pPr>
      <w:r>
        <w:rPr>
          <w:rFonts w:ascii="Calibri" w:hAnsi="Calibri"/>
          <w:sz w:val="22"/>
        </w:rPr>
        <w:t xml:space="preserve">  </w:t>
      </w:r>
      <w:r>
        <w:rPr>
          <w:rFonts w:ascii="Calibri" w:hAnsi="Calibri"/>
          <w:b/>
          <w:sz w:val="22"/>
        </w:rPr>
        <w:t>expires_at</w:t>
      </w:r>
      <w:r>
        <w:rPr>
          <w:rFonts w:ascii="Calibri" w:hAnsi="Calibri"/>
          <w:sz w:val="22"/>
        </w:rPr>
        <w:t xml:space="preserve"> — Session expiration boundary. Used to block token reuse once expired.</w:t>
      </w:r>
    </w:p>
    <w:p w14:paraId="5E97883B">
      <w:pPr>
        <w:pStyle w:val="23"/>
        <w:spacing w:before="0" w:after="60"/>
      </w:pPr>
      <w:r>
        <w:rPr>
          <w:rFonts w:ascii="Calibri" w:hAnsi="Calibri"/>
          <w:sz w:val="22"/>
        </w:rPr>
        <w:t xml:space="preserve">  </w:t>
      </w:r>
      <w:r>
        <w:rPr>
          <w:rFonts w:ascii="Calibri" w:hAnsi="Calibri"/>
          <w:b/>
          <w:sz w:val="22"/>
        </w:rPr>
        <w:t>revoked</w:t>
      </w:r>
      <w:r>
        <w:rPr>
          <w:rFonts w:ascii="Calibri" w:hAnsi="Calibri"/>
          <w:sz w:val="22"/>
        </w:rPr>
        <w:t xml:space="preserve"> — A flag indicating if the session was manually logged out or invalidated early.</w:t>
      </w:r>
    </w:p>
    <w:p w14:paraId="59A0AAE7">
      <w:pPr>
        <w:keepNext/>
        <w:spacing w:before="160" w:after="60"/>
      </w:pPr>
      <w:r>
        <w:rPr>
          <w:rFonts w:ascii="Arial" w:hAnsi="Arial"/>
          <w:b/>
          <w:i/>
          <w:color w:val="555555"/>
          <w:sz w:val="22"/>
        </w:rPr>
        <w:t>Indexes:</w:t>
      </w:r>
    </w:p>
    <w:tbl>
      <w:tblPr>
        <w:tblStyle w:val="12"/>
        <w:tblW w:w="0" w:type="auto"/>
        <w:tblInd w:w="0" w:type="dxa"/>
        <w:tblLayout w:type="autofit"/>
        <w:tblCellMar>
          <w:top w:w="0" w:type="dxa"/>
          <w:left w:w="108" w:type="dxa"/>
          <w:bottom w:w="0" w:type="dxa"/>
          <w:right w:w="108" w:type="dxa"/>
        </w:tblCellMar>
      </w:tblPr>
      <w:tblGrid>
        <w:gridCol w:w="9360"/>
      </w:tblGrid>
      <w:tr w14:paraId="4A2456D5">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4BD026A">
            <w:pPr>
              <w:spacing w:before="0" w:after="0" w:line="252" w:lineRule="auto"/>
            </w:pPr>
            <w:r>
              <w:rPr>
                <w:rFonts w:ascii="Consolas" w:hAnsi="Consolas"/>
                <w:color w:val="333333"/>
                <w:sz w:val="18"/>
              </w:rPr>
              <w:t>CREATE INDEX IF NOT EXISTS idx_refresh_tokens_token_hash ON auth.refresh_tokens (token_hash);</w:t>
            </w:r>
            <w:r>
              <w:rPr>
                <w:rFonts w:ascii="Consolas" w:hAnsi="Consolas"/>
                <w:color w:val="333333"/>
                <w:sz w:val="18"/>
              </w:rPr>
              <w:br w:type="textWrapping"/>
            </w:r>
            <w:r>
              <w:rPr>
                <w:rFonts w:ascii="Consolas" w:hAnsi="Consolas"/>
                <w:color w:val="333333"/>
                <w:sz w:val="18"/>
              </w:rPr>
              <w:t>CREATE INDEX IF NOT EXISTS idx_refresh_tokens_user_id     ON auth.refresh_tokens (user_id);</w:t>
            </w:r>
          </w:p>
        </w:tc>
      </w:tr>
    </w:tbl>
    <w:p w14:paraId="3F2632BA">
      <w:pPr>
        <w:spacing w:before="0" w:after="160"/>
      </w:pPr>
    </w:p>
    <w:p w14:paraId="74187810">
      <w:pPr>
        <w:spacing w:before="240" w:after="240"/>
        <w:jc w:val="center"/>
      </w:pPr>
      <w:r>
        <w:rPr>
          <w:color w:val="DDDDDD"/>
        </w:rPr>
        <w:t>____________________________________________________</w:t>
      </w:r>
    </w:p>
    <w:p w14:paraId="7B46049D">
      <w:pPr>
        <w:keepNext/>
        <w:spacing w:before="200" w:after="80"/>
      </w:pPr>
      <w:r>
        <w:rPr>
          <w:rFonts w:ascii="Arial" w:hAnsi="Arial"/>
          <w:b/>
          <w:color w:val="333333"/>
          <w:sz w:val="22"/>
        </w:rPr>
        <w:t>TABLE 20: profile.profiles</w:t>
      </w:r>
    </w:p>
    <w:p w14:paraId="261D3D2B">
      <w:pPr>
        <w:spacing w:before="0" w:after="120" w:line="276" w:lineRule="auto"/>
      </w:pPr>
      <w:r>
        <w:rPr>
          <w:rFonts w:ascii="Calibri" w:hAnsi="Calibri"/>
          <w:sz w:val="22"/>
        </w:rPr>
        <w:t>Tracks gamification statistics, progress milestones, and customization settings.</w:t>
      </w:r>
    </w:p>
    <w:tbl>
      <w:tblPr>
        <w:tblStyle w:val="12"/>
        <w:tblW w:w="0" w:type="auto"/>
        <w:tblInd w:w="0" w:type="dxa"/>
        <w:tblLayout w:type="autofit"/>
        <w:tblCellMar>
          <w:top w:w="0" w:type="dxa"/>
          <w:left w:w="108" w:type="dxa"/>
          <w:bottom w:w="0" w:type="dxa"/>
          <w:right w:w="108" w:type="dxa"/>
        </w:tblCellMar>
      </w:tblPr>
      <w:tblGrid>
        <w:gridCol w:w="9360"/>
      </w:tblGrid>
      <w:tr w14:paraId="75E04EF8">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6EFCDFF1">
            <w:pPr>
              <w:spacing w:before="0" w:after="0" w:line="252" w:lineRule="auto"/>
            </w:pPr>
            <w:r>
              <w:rPr>
                <w:rFonts w:ascii="Consolas" w:hAnsi="Consolas"/>
                <w:color w:val="333333"/>
                <w:sz w:val="18"/>
              </w:rPr>
              <w:t>CREATE SCHEMA IF NOT EXISTS profile;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IF NOT EXISTS profile.profiles (</w:t>
            </w:r>
            <w:r>
              <w:rPr>
                <w:rFonts w:ascii="Consolas" w:hAnsi="Consolas"/>
                <w:color w:val="333333"/>
                <w:sz w:val="18"/>
              </w:rPr>
              <w:br w:type="textWrapping"/>
            </w:r>
            <w:r>
              <w:rPr>
                <w:rFonts w:ascii="Consolas" w:hAnsi="Consolas"/>
                <w:color w:val="333333"/>
                <w:sz w:val="18"/>
              </w:rPr>
              <w:t xml:space="preserve">    user_id           VARCHAR(255) PRIMARY KEY,  -- matches JWT subject from auth-service</w:t>
            </w:r>
            <w:r>
              <w:rPr>
                <w:rFonts w:ascii="Consolas" w:hAnsi="Consolas"/>
                <w:color w:val="333333"/>
                <w:sz w:val="18"/>
              </w:rPr>
              <w:br w:type="textWrapping"/>
            </w:r>
            <w:r>
              <w:rPr>
                <w:rFonts w:ascii="Consolas" w:hAnsi="Consolas"/>
                <w:color w:val="333333"/>
                <w:sz w:val="18"/>
              </w:rPr>
              <w:t xml:space="preserve">    name              VARCHAR(255),</w:t>
            </w:r>
            <w:r>
              <w:rPr>
                <w:rFonts w:ascii="Consolas" w:hAnsi="Consolas"/>
                <w:color w:val="333333"/>
                <w:sz w:val="18"/>
              </w:rPr>
              <w:br w:type="textWrapping"/>
            </w:r>
            <w:r>
              <w:rPr>
                <w:rFonts w:ascii="Consolas" w:hAnsi="Consolas"/>
                <w:color w:val="333333"/>
                <w:sz w:val="18"/>
              </w:rPr>
              <w:t xml:space="preserve">    handle            VARCHAR(255),</w:t>
            </w:r>
            <w:r>
              <w:rPr>
                <w:rFonts w:ascii="Consolas" w:hAnsi="Consolas"/>
                <w:color w:val="333333"/>
                <w:sz w:val="18"/>
              </w:rPr>
              <w:br w:type="textWrapping"/>
            </w:r>
            <w:r>
              <w:rPr>
                <w:rFonts w:ascii="Consolas" w:hAnsi="Consolas"/>
                <w:color w:val="333333"/>
                <w:sz w:val="18"/>
              </w:rPr>
              <w:t xml:space="preserve">    city              VARCHAR(255),</w:t>
            </w:r>
            <w:r>
              <w:rPr>
                <w:rFonts w:ascii="Consolas" w:hAnsi="Consolas"/>
                <w:color w:val="333333"/>
                <w:sz w:val="18"/>
              </w:rPr>
              <w:br w:type="textWrapping"/>
            </w:r>
            <w:r>
              <w:rPr>
                <w:rFonts w:ascii="Consolas" w:hAnsi="Consolas"/>
                <w:color w:val="333333"/>
                <w:sz w:val="18"/>
              </w:rPr>
              <w:t xml:space="preserve">    level             INTEGER NOT NULL DEFAULT 1,</w:t>
            </w:r>
            <w:r>
              <w:rPr>
                <w:rFonts w:ascii="Consolas" w:hAnsi="Consolas"/>
                <w:color w:val="333333"/>
                <w:sz w:val="18"/>
              </w:rPr>
              <w:br w:type="textWrapping"/>
            </w:r>
            <w:r>
              <w:rPr>
                <w:rFonts w:ascii="Consolas" w:hAnsi="Consolas"/>
                <w:color w:val="333333"/>
                <w:sz w:val="18"/>
              </w:rPr>
              <w:t xml:space="preserve">    day_streak        INTEGER NOT NULL DEFAULT 0,</w:t>
            </w:r>
            <w:r>
              <w:rPr>
                <w:rFonts w:ascii="Consolas" w:hAnsi="Consolas"/>
                <w:color w:val="333333"/>
                <w:sz w:val="18"/>
              </w:rPr>
              <w:br w:type="textWrapping"/>
            </w:r>
            <w:r>
              <w:rPr>
                <w:rFonts w:ascii="Consolas" w:hAnsi="Consolas"/>
                <w:color w:val="333333"/>
                <w:sz w:val="18"/>
              </w:rPr>
              <w:t xml:space="preserve">    xp_total          INTEGER NOT NULL DEFAULT 0,</w:t>
            </w:r>
            <w:r>
              <w:rPr>
                <w:rFonts w:ascii="Consolas" w:hAnsi="Consolas"/>
                <w:color w:val="333333"/>
                <w:sz w:val="18"/>
              </w:rPr>
              <w:br w:type="textWrapping"/>
            </w:r>
            <w:r>
              <w:rPr>
                <w:rFonts w:ascii="Consolas" w:hAnsi="Consolas"/>
                <w:color w:val="333333"/>
                <w:sz w:val="18"/>
              </w:rPr>
              <w:t xml:space="preserve">    lessons_completed INTEGER NOT NULL DEFAULT 0,</w:t>
            </w:r>
            <w:r>
              <w:rPr>
                <w:rFonts w:ascii="Consolas" w:hAnsi="Consolas"/>
                <w:color w:val="333333"/>
                <w:sz w:val="18"/>
              </w:rPr>
              <w:br w:type="textWrapping"/>
            </w:r>
            <w:r>
              <w:rPr>
                <w:rFonts w:ascii="Consolas" w:hAnsi="Consolas"/>
                <w:color w:val="333333"/>
                <w:sz w:val="18"/>
              </w:rPr>
              <w:t xml:space="preserve">    language          VARCHAR(255) DEFAULT 'Hindi',</w:t>
            </w:r>
            <w:r>
              <w:rPr>
                <w:rFonts w:ascii="Consolas" w:hAnsi="Consolas"/>
                <w:color w:val="333333"/>
                <w:sz w:val="18"/>
              </w:rPr>
              <w:br w:type="textWrapping"/>
            </w:r>
            <w:r>
              <w:rPr>
                <w:rFonts w:ascii="Consolas" w:hAnsi="Consolas"/>
                <w:color w:val="333333"/>
                <w:sz w:val="18"/>
              </w:rPr>
              <w:t xml:space="preserve">    daily_reminders   BOOLEAN NOT NULL DEFAULT TRUE,</w:t>
            </w:r>
            <w:r>
              <w:rPr>
                <w:rFonts w:ascii="Consolas" w:hAnsi="Consolas"/>
                <w:color w:val="333333"/>
                <w:sz w:val="18"/>
              </w:rPr>
              <w:br w:type="textWrapping"/>
            </w:r>
            <w:r>
              <w:rPr>
                <w:rFonts w:ascii="Consolas" w:hAnsi="Consolas"/>
                <w:color w:val="333333"/>
                <w:sz w:val="18"/>
              </w:rPr>
              <w:t xml:space="preserve">    kyc_verified      BOOLEAN NOT NULL DEFAULT FALSE</w:t>
            </w:r>
            <w:r>
              <w:rPr>
                <w:rFonts w:ascii="Consolas" w:hAnsi="Consolas"/>
                <w:color w:val="333333"/>
                <w:sz w:val="18"/>
              </w:rPr>
              <w:br w:type="textWrapping"/>
            </w:r>
            <w:r>
              <w:rPr>
                <w:rFonts w:ascii="Consolas" w:hAnsi="Consolas"/>
                <w:color w:val="333333"/>
                <w:sz w:val="18"/>
              </w:rPr>
              <w:t>);</w:t>
            </w:r>
          </w:p>
        </w:tc>
      </w:tr>
    </w:tbl>
    <w:p w14:paraId="51EC454A">
      <w:pPr>
        <w:spacing w:before="0" w:after="160"/>
      </w:pPr>
    </w:p>
    <w:p w14:paraId="7E769C35">
      <w:pPr>
        <w:keepNext/>
        <w:spacing w:before="160" w:after="60"/>
      </w:pPr>
      <w:r>
        <w:rPr>
          <w:rFonts w:ascii="Arial" w:hAnsi="Arial"/>
          <w:b/>
          <w:i/>
          <w:color w:val="555555"/>
          <w:sz w:val="22"/>
        </w:rPr>
        <w:t>Column by column explanation:</w:t>
      </w:r>
    </w:p>
    <w:p w14:paraId="537407ED">
      <w:pPr>
        <w:pStyle w:val="23"/>
        <w:spacing w:before="0" w:after="60"/>
      </w:pPr>
      <w:r>
        <w:rPr>
          <w:rFonts w:ascii="Calibri" w:hAnsi="Calibri"/>
          <w:sz w:val="22"/>
        </w:rPr>
        <w:t xml:space="preserve">  </w:t>
      </w:r>
      <w:r>
        <w:rPr>
          <w:rFonts w:ascii="Calibri" w:hAnsi="Calibri"/>
          <w:b/>
          <w:sz w:val="22"/>
        </w:rPr>
        <w:t>user_id</w:t>
      </w:r>
      <w:r>
        <w:rPr>
          <w:rFonts w:ascii="Calibri" w:hAnsi="Calibri"/>
          <w:sz w:val="22"/>
        </w:rPr>
        <w:t xml:space="preserve"> — Natural primary key matching the UUID string passed from the gateway JWT.</w:t>
      </w:r>
    </w:p>
    <w:p w14:paraId="1FAE1922">
      <w:pPr>
        <w:pStyle w:val="23"/>
        <w:spacing w:before="0" w:after="60"/>
      </w:pPr>
      <w:r>
        <w:rPr>
          <w:rFonts w:ascii="Calibri" w:hAnsi="Calibri"/>
          <w:sz w:val="22"/>
        </w:rPr>
        <w:t xml:space="preserve">  </w:t>
      </w:r>
      <w:r>
        <w:rPr>
          <w:rFonts w:ascii="Calibri" w:hAnsi="Calibri"/>
          <w:b/>
          <w:sz w:val="22"/>
        </w:rPr>
        <w:t>name</w:t>
      </w:r>
      <w:r>
        <w:rPr>
          <w:rFonts w:ascii="Calibri" w:hAnsi="Calibri"/>
          <w:sz w:val="22"/>
        </w:rPr>
        <w:t xml:space="preserve"> — User profile name, which can be modified independently of auth data.</w:t>
      </w:r>
    </w:p>
    <w:p w14:paraId="54B47FEC">
      <w:pPr>
        <w:pStyle w:val="23"/>
        <w:spacing w:before="0" w:after="60"/>
      </w:pPr>
      <w:r>
        <w:rPr>
          <w:rFonts w:ascii="Calibri" w:hAnsi="Calibri"/>
          <w:sz w:val="22"/>
        </w:rPr>
        <w:t xml:space="preserve">  </w:t>
      </w:r>
      <w:r>
        <w:rPr>
          <w:rFonts w:ascii="Calibri" w:hAnsi="Calibri"/>
          <w:b/>
          <w:sz w:val="22"/>
        </w:rPr>
        <w:t>handle</w:t>
      </w:r>
      <w:r>
        <w:rPr>
          <w:rFonts w:ascii="Calibri" w:hAnsi="Calibri"/>
          <w:sz w:val="22"/>
        </w:rPr>
        <w:t xml:space="preserve"> — Unique community profile handle.</w:t>
      </w:r>
    </w:p>
    <w:p w14:paraId="7053D200">
      <w:pPr>
        <w:pStyle w:val="23"/>
        <w:spacing w:before="0" w:after="60"/>
      </w:pPr>
      <w:r>
        <w:rPr>
          <w:rFonts w:ascii="Calibri" w:hAnsi="Calibri"/>
          <w:sz w:val="22"/>
        </w:rPr>
        <w:t xml:space="preserve">  </w:t>
      </w:r>
      <w:r>
        <w:rPr>
          <w:rFonts w:ascii="Calibri" w:hAnsi="Calibri"/>
          <w:b/>
          <w:sz w:val="22"/>
        </w:rPr>
        <w:t>city</w:t>
      </w:r>
      <w:r>
        <w:rPr>
          <w:rFonts w:ascii="Calibri" w:hAnsi="Calibri"/>
          <w:sz w:val="22"/>
        </w:rPr>
        <w:t xml:space="preserve"> — User's geographical city.</w:t>
      </w:r>
    </w:p>
    <w:p w14:paraId="3F3A18CE">
      <w:pPr>
        <w:pStyle w:val="23"/>
        <w:spacing w:before="0" w:after="60"/>
      </w:pPr>
      <w:r>
        <w:rPr>
          <w:rFonts w:ascii="Calibri" w:hAnsi="Calibri"/>
          <w:sz w:val="22"/>
        </w:rPr>
        <w:t xml:space="preserve">  </w:t>
      </w:r>
      <w:r>
        <w:rPr>
          <w:rFonts w:ascii="Calibri" w:hAnsi="Calibri"/>
          <w:b/>
          <w:sz w:val="22"/>
        </w:rPr>
        <w:t>level</w:t>
      </w:r>
      <w:r>
        <w:rPr>
          <w:rFonts w:ascii="Calibri" w:hAnsi="Calibri"/>
          <w:sz w:val="22"/>
        </w:rPr>
        <w:t xml:space="preserve"> — Current educational tier or gamified level.</w:t>
      </w:r>
    </w:p>
    <w:p w14:paraId="20C8A676">
      <w:pPr>
        <w:pStyle w:val="23"/>
        <w:spacing w:before="0" w:after="60"/>
      </w:pPr>
      <w:r>
        <w:rPr>
          <w:rFonts w:ascii="Calibri" w:hAnsi="Calibri"/>
          <w:sz w:val="22"/>
        </w:rPr>
        <w:t xml:space="preserve">  </w:t>
      </w:r>
      <w:r>
        <w:rPr>
          <w:rFonts w:ascii="Calibri" w:hAnsi="Calibri"/>
          <w:b/>
          <w:sz w:val="22"/>
        </w:rPr>
        <w:t>day_streak</w:t>
      </w:r>
      <w:r>
        <w:rPr>
          <w:rFonts w:ascii="Calibri" w:hAnsi="Calibri"/>
          <w:sz w:val="22"/>
        </w:rPr>
        <w:t xml:space="preserve"> — Tracks continuous active days on the platform.</w:t>
      </w:r>
    </w:p>
    <w:p w14:paraId="5541B015">
      <w:pPr>
        <w:pStyle w:val="23"/>
        <w:spacing w:before="0" w:after="60"/>
      </w:pPr>
      <w:r>
        <w:rPr>
          <w:rFonts w:ascii="Calibri" w:hAnsi="Calibri"/>
          <w:sz w:val="22"/>
        </w:rPr>
        <w:t xml:space="preserve">  </w:t>
      </w:r>
      <w:r>
        <w:rPr>
          <w:rFonts w:ascii="Calibri" w:hAnsi="Calibri"/>
          <w:b/>
          <w:sz w:val="22"/>
        </w:rPr>
        <w:t>xp_total</w:t>
      </w:r>
      <w:r>
        <w:rPr>
          <w:rFonts w:ascii="Calibri" w:hAnsi="Calibri"/>
          <w:sz w:val="22"/>
        </w:rPr>
        <w:t xml:space="preserve"> — Accumulated Experience Points (XP) earned from quiz questions and paper-trading.</w:t>
      </w:r>
    </w:p>
    <w:p w14:paraId="20D0CF3C">
      <w:pPr>
        <w:pStyle w:val="23"/>
        <w:spacing w:before="0" w:after="60"/>
      </w:pPr>
      <w:r>
        <w:rPr>
          <w:rFonts w:ascii="Calibri" w:hAnsi="Calibri"/>
          <w:sz w:val="22"/>
        </w:rPr>
        <w:t xml:space="preserve">  </w:t>
      </w:r>
      <w:r>
        <w:rPr>
          <w:rFonts w:ascii="Calibri" w:hAnsi="Calibri"/>
          <w:b/>
          <w:sz w:val="22"/>
        </w:rPr>
        <w:t>lessons_completed</w:t>
      </w:r>
      <w:r>
        <w:rPr>
          <w:rFonts w:ascii="Calibri" w:hAnsi="Calibri"/>
          <w:sz w:val="22"/>
        </w:rPr>
        <w:t xml:space="preserve"> — Counter of total lessons read.</w:t>
      </w:r>
    </w:p>
    <w:p w14:paraId="01C4D406">
      <w:pPr>
        <w:pStyle w:val="23"/>
        <w:spacing w:before="0" w:after="60"/>
      </w:pPr>
      <w:r>
        <w:rPr>
          <w:rFonts w:ascii="Calibri" w:hAnsi="Calibri"/>
          <w:sz w:val="22"/>
        </w:rPr>
        <w:t xml:space="preserve">  </w:t>
      </w:r>
      <w:r>
        <w:rPr>
          <w:rFonts w:ascii="Calibri" w:hAnsi="Calibri"/>
          <w:b/>
          <w:sz w:val="22"/>
        </w:rPr>
        <w:t>language</w:t>
      </w:r>
      <w:r>
        <w:rPr>
          <w:rFonts w:ascii="Calibri" w:hAnsi="Calibri"/>
          <w:sz w:val="22"/>
        </w:rPr>
        <w:t xml:space="preserve"> — User UI localization preference. Defaults to 'Hindi'.</w:t>
      </w:r>
    </w:p>
    <w:p w14:paraId="779BA078">
      <w:pPr>
        <w:pStyle w:val="23"/>
        <w:spacing w:before="0" w:after="60"/>
      </w:pPr>
      <w:r>
        <w:rPr>
          <w:rFonts w:ascii="Calibri" w:hAnsi="Calibri"/>
          <w:sz w:val="22"/>
        </w:rPr>
        <w:t xml:space="preserve">  </w:t>
      </w:r>
      <w:r>
        <w:rPr>
          <w:rFonts w:ascii="Calibri" w:hAnsi="Calibri"/>
          <w:b/>
          <w:sz w:val="22"/>
        </w:rPr>
        <w:t>daily_reminders</w:t>
      </w:r>
      <w:r>
        <w:rPr>
          <w:rFonts w:ascii="Calibri" w:hAnsi="Calibri"/>
          <w:sz w:val="22"/>
        </w:rPr>
        <w:t xml:space="preserve"> — Subscribed flag for push reminders.</w:t>
      </w:r>
    </w:p>
    <w:p w14:paraId="2C26A92D">
      <w:pPr>
        <w:pStyle w:val="23"/>
        <w:spacing w:before="0" w:after="60"/>
      </w:pPr>
      <w:r>
        <w:rPr>
          <w:rFonts w:ascii="Calibri" w:hAnsi="Calibri"/>
          <w:sz w:val="22"/>
        </w:rPr>
        <w:t xml:space="preserve">  </w:t>
      </w:r>
      <w:r>
        <w:rPr>
          <w:rFonts w:ascii="Calibri" w:hAnsi="Calibri"/>
          <w:b/>
          <w:sz w:val="22"/>
        </w:rPr>
        <w:t>kyc_verified</w:t>
      </w:r>
      <w:r>
        <w:rPr>
          <w:rFonts w:ascii="Calibri" w:hAnsi="Calibri"/>
          <w:sz w:val="22"/>
        </w:rPr>
        <w:t xml:space="preserve"> — Tracks whether user has submitted KYC details.</w:t>
      </w:r>
    </w:p>
    <w:p w14:paraId="234654F8">
      <w:pPr>
        <w:spacing w:before="240" w:after="240"/>
        <w:jc w:val="center"/>
      </w:pPr>
      <w:r>
        <w:rPr>
          <w:color w:val="DDDDDD"/>
        </w:rPr>
        <w:t>____________________________________________________</w:t>
      </w:r>
    </w:p>
    <w:p w14:paraId="279D3A9B">
      <w:pPr>
        <w:keepNext/>
        <w:spacing w:before="200" w:after="80"/>
      </w:pPr>
      <w:r>
        <w:rPr>
          <w:rFonts w:ascii="Arial" w:hAnsi="Arial"/>
          <w:b/>
          <w:color w:val="333333"/>
          <w:sz w:val="22"/>
        </w:rPr>
        <w:t>TABLE 21: profile.badges</w:t>
      </w:r>
    </w:p>
    <w:p w14:paraId="67C99693">
      <w:pPr>
        <w:spacing w:before="0" w:after="120" w:line="276" w:lineRule="auto"/>
      </w:pPr>
      <w:r>
        <w:rPr>
          <w:rFonts w:ascii="Calibri" w:hAnsi="Calibri"/>
          <w:sz w:val="22"/>
        </w:rPr>
        <w:t>Lists gamification badges earned by users for completion of milestones.</w:t>
      </w:r>
    </w:p>
    <w:tbl>
      <w:tblPr>
        <w:tblStyle w:val="12"/>
        <w:tblW w:w="0" w:type="auto"/>
        <w:tblInd w:w="0" w:type="dxa"/>
        <w:tblLayout w:type="autofit"/>
        <w:tblCellMar>
          <w:top w:w="0" w:type="dxa"/>
          <w:left w:w="108" w:type="dxa"/>
          <w:bottom w:w="0" w:type="dxa"/>
          <w:right w:w="108" w:type="dxa"/>
        </w:tblCellMar>
      </w:tblPr>
      <w:tblGrid>
        <w:gridCol w:w="9360"/>
      </w:tblGrid>
      <w:tr w14:paraId="4E8EA9FF">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25862BD7">
            <w:pPr>
              <w:spacing w:before="0" w:after="0" w:line="252" w:lineRule="auto"/>
            </w:pPr>
            <w:r>
              <w:rPr>
                <w:rFonts w:ascii="Consolas" w:hAnsi="Consolas"/>
                <w:color w:val="333333"/>
                <w:sz w:val="18"/>
              </w:rPr>
              <w:t>CREATE TABLE IF NOT EXISTS profile.badges (</w:t>
            </w:r>
            <w:r>
              <w:rPr>
                <w:rFonts w:ascii="Consolas" w:hAnsi="Consolas"/>
                <w:color w:val="333333"/>
                <w:sz w:val="18"/>
              </w:rPr>
              <w:br w:type="textWrapping"/>
            </w:r>
            <w:r>
              <w:rPr>
                <w:rFonts w:ascii="Consolas" w:hAnsi="Consolas"/>
                <w:color w:val="333333"/>
                <w:sz w:val="18"/>
              </w:rPr>
              <w:t xml:space="preserve">    id       UUID PRIMARY KEY,</w:t>
            </w:r>
            <w:r>
              <w:rPr>
                <w:rFonts w:ascii="Consolas" w:hAnsi="Consolas"/>
                <w:color w:val="333333"/>
                <w:sz w:val="18"/>
              </w:rPr>
              <w:br w:type="textWrapping"/>
            </w:r>
            <w:r>
              <w:rPr>
                <w:rFonts w:ascii="Consolas" w:hAnsi="Consolas"/>
                <w:color w:val="333333"/>
                <w:sz w:val="18"/>
              </w:rPr>
              <w:t xml:space="preserve">    user_id  VARCHAR(255) NOT NULL REFERENCES profile.profiles(user_id) ON DELETE CASCADE,</w:t>
            </w:r>
            <w:r>
              <w:rPr>
                <w:rFonts w:ascii="Consolas" w:hAnsi="Consolas"/>
                <w:color w:val="333333"/>
                <w:sz w:val="18"/>
              </w:rPr>
              <w:br w:type="textWrapping"/>
            </w:r>
            <w:r>
              <w:rPr>
                <w:rFonts w:ascii="Consolas" w:hAnsi="Consolas"/>
                <w:color w:val="333333"/>
                <w:sz w:val="18"/>
              </w:rPr>
              <w:t xml:space="preserve">    emoji    VARCHAR(255),</w:t>
            </w:r>
            <w:r>
              <w:rPr>
                <w:rFonts w:ascii="Consolas" w:hAnsi="Consolas"/>
                <w:color w:val="333333"/>
                <w:sz w:val="18"/>
              </w:rPr>
              <w:br w:type="textWrapping"/>
            </w:r>
            <w:r>
              <w:rPr>
                <w:rFonts w:ascii="Consolas" w:hAnsi="Consolas"/>
                <w:color w:val="333333"/>
                <w:sz w:val="18"/>
              </w:rPr>
              <w:t xml:space="preserve">    title    VARCHAR(255),</w:t>
            </w:r>
            <w:r>
              <w:rPr>
                <w:rFonts w:ascii="Consolas" w:hAnsi="Consolas"/>
                <w:color w:val="333333"/>
                <w:sz w:val="18"/>
              </w:rPr>
              <w:br w:type="textWrapping"/>
            </w:r>
            <w:r>
              <w:rPr>
                <w:rFonts w:ascii="Consolas" w:hAnsi="Consolas"/>
                <w:color w:val="333333"/>
                <w:sz w:val="18"/>
              </w:rPr>
              <w:t xml:space="preserve">    category VARCHAR(255)</w:t>
            </w:r>
            <w:r>
              <w:rPr>
                <w:rFonts w:ascii="Consolas" w:hAnsi="Consolas"/>
                <w:color w:val="333333"/>
                <w:sz w:val="18"/>
              </w:rPr>
              <w:br w:type="textWrapping"/>
            </w:r>
            <w:r>
              <w:rPr>
                <w:rFonts w:ascii="Consolas" w:hAnsi="Consolas"/>
                <w:color w:val="333333"/>
                <w:sz w:val="18"/>
              </w:rPr>
              <w:t>);</w:t>
            </w:r>
          </w:p>
        </w:tc>
      </w:tr>
    </w:tbl>
    <w:p w14:paraId="43DEA4B4">
      <w:pPr>
        <w:spacing w:before="0" w:after="160"/>
      </w:pPr>
    </w:p>
    <w:p w14:paraId="56DC5B08">
      <w:pPr>
        <w:keepNext/>
        <w:spacing w:before="160" w:after="60"/>
      </w:pPr>
      <w:r>
        <w:rPr>
          <w:rFonts w:ascii="Arial" w:hAnsi="Arial"/>
          <w:b/>
          <w:i/>
          <w:color w:val="555555"/>
          <w:sz w:val="22"/>
        </w:rPr>
        <w:t>Column by column explanation:</w:t>
      </w:r>
    </w:p>
    <w:p w14:paraId="2C07DABF">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Unique key for each badge instance.</w:t>
      </w:r>
    </w:p>
    <w:p w14:paraId="6BC79DB3">
      <w:pPr>
        <w:pStyle w:val="23"/>
        <w:spacing w:before="0" w:after="60"/>
      </w:pPr>
      <w:r>
        <w:rPr>
          <w:rFonts w:ascii="Calibri" w:hAnsi="Calibri"/>
          <w:sz w:val="22"/>
        </w:rPr>
        <w:t xml:space="preserve">  </w:t>
      </w:r>
      <w:r>
        <w:rPr>
          <w:rFonts w:ascii="Calibri" w:hAnsi="Calibri"/>
          <w:b/>
          <w:sz w:val="22"/>
        </w:rPr>
        <w:t>user_id</w:t>
      </w:r>
      <w:r>
        <w:rPr>
          <w:rFonts w:ascii="Calibri" w:hAnsi="Calibri"/>
          <w:sz w:val="22"/>
        </w:rPr>
        <w:t xml:space="preserve"> — Links to the profile. Cascade deletes when profile is removed.</w:t>
      </w:r>
    </w:p>
    <w:p w14:paraId="263B6C88">
      <w:pPr>
        <w:pStyle w:val="23"/>
        <w:spacing w:before="0" w:after="60"/>
      </w:pPr>
      <w:r>
        <w:rPr>
          <w:rFonts w:ascii="Calibri" w:hAnsi="Calibri"/>
          <w:sz w:val="22"/>
        </w:rPr>
        <w:t xml:space="preserve">  </w:t>
      </w:r>
      <w:r>
        <w:rPr>
          <w:rFonts w:ascii="Calibri" w:hAnsi="Calibri"/>
          <w:b/>
          <w:sz w:val="22"/>
        </w:rPr>
        <w:t>emoji</w:t>
      </w:r>
      <w:r>
        <w:rPr>
          <w:rFonts w:ascii="Calibri" w:hAnsi="Calibri"/>
          <w:sz w:val="22"/>
        </w:rPr>
        <w:t xml:space="preserve"> — Character icon showing the badge graphic.</w:t>
      </w:r>
    </w:p>
    <w:p w14:paraId="4284CF4C">
      <w:pPr>
        <w:pStyle w:val="23"/>
        <w:spacing w:before="0" w:after="60"/>
      </w:pPr>
      <w:r>
        <w:rPr>
          <w:rFonts w:ascii="Calibri" w:hAnsi="Calibri"/>
          <w:sz w:val="22"/>
        </w:rPr>
        <w:t xml:space="preserve">  </w:t>
      </w:r>
      <w:r>
        <w:rPr>
          <w:rFonts w:ascii="Calibri" w:hAnsi="Calibri"/>
          <w:b/>
          <w:sz w:val="22"/>
        </w:rPr>
        <w:t>title</w:t>
      </w:r>
      <w:r>
        <w:rPr>
          <w:rFonts w:ascii="Calibri" w:hAnsi="Calibri"/>
          <w:sz w:val="22"/>
        </w:rPr>
        <w:t xml:space="preserve"> — Badge headline. Example: 'Alpha Trader'.</w:t>
      </w:r>
    </w:p>
    <w:p w14:paraId="6F1E04D5">
      <w:pPr>
        <w:pStyle w:val="23"/>
        <w:spacing w:before="0" w:after="60"/>
      </w:pPr>
      <w:r>
        <w:rPr>
          <w:rFonts w:ascii="Calibri" w:hAnsi="Calibri"/>
          <w:sz w:val="22"/>
        </w:rPr>
        <w:t xml:space="preserve">  </w:t>
      </w:r>
      <w:r>
        <w:rPr>
          <w:rFonts w:ascii="Calibri" w:hAnsi="Calibri"/>
          <w:b/>
          <w:sz w:val="22"/>
        </w:rPr>
        <w:t>category</w:t>
      </w:r>
      <w:r>
        <w:rPr>
          <w:rFonts w:ascii="Calibri" w:hAnsi="Calibri"/>
          <w:sz w:val="22"/>
        </w:rPr>
        <w:t xml:space="preserve"> — Badge grouping class (e.g. 'Mutual Funds', 'Daily Streak').</w:t>
      </w:r>
    </w:p>
    <w:p w14:paraId="7BBFE41A">
      <w:pPr>
        <w:keepNext/>
        <w:spacing w:before="160" w:after="60"/>
      </w:pPr>
      <w:r>
        <w:rPr>
          <w:rFonts w:ascii="Arial" w:hAnsi="Arial"/>
          <w:b/>
          <w:i/>
          <w:color w:val="555555"/>
          <w:sz w:val="22"/>
        </w:rPr>
        <w:t>Indexes:</w:t>
      </w:r>
    </w:p>
    <w:tbl>
      <w:tblPr>
        <w:tblStyle w:val="12"/>
        <w:tblW w:w="0" w:type="auto"/>
        <w:tblInd w:w="0" w:type="dxa"/>
        <w:tblLayout w:type="autofit"/>
        <w:tblCellMar>
          <w:top w:w="0" w:type="dxa"/>
          <w:left w:w="108" w:type="dxa"/>
          <w:bottom w:w="0" w:type="dxa"/>
          <w:right w:w="108" w:type="dxa"/>
        </w:tblCellMar>
      </w:tblPr>
      <w:tblGrid>
        <w:gridCol w:w="9360"/>
      </w:tblGrid>
      <w:tr w14:paraId="62B5CF13">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13D091A1">
            <w:pPr>
              <w:spacing w:before="0" w:after="0" w:line="252" w:lineRule="auto"/>
            </w:pPr>
            <w:r>
              <w:rPr>
                <w:rFonts w:ascii="Consolas" w:hAnsi="Consolas"/>
                <w:color w:val="333333"/>
                <w:sz w:val="18"/>
              </w:rPr>
              <w:t>CREATE INDEX IF NOT EXISTS idx_badges_user_id ON profile.badges (user_id);</w:t>
            </w:r>
          </w:p>
        </w:tc>
      </w:tr>
    </w:tbl>
    <w:p w14:paraId="1980B35D">
      <w:pPr>
        <w:spacing w:before="0" w:after="160"/>
      </w:pPr>
    </w:p>
    <w:p w14:paraId="4B60171E">
      <w:pPr>
        <w:spacing w:before="240" w:after="240"/>
        <w:jc w:val="center"/>
      </w:pPr>
      <w:r>
        <w:rPr>
          <w:color w:val="DDDDDD"/>
        </w:rPr>
        <w:t>____________________________________________________</w:t>
      </w:r>
    </w:p>
    <w:p w14:paraId="6F7AC474">
      <w:pPr>
        <w:keepNext/>
        <w:spacing w:before="200" w:after="80"/>
      </w:pPr>
      <w:r>
        <w:rPr>
          <w:rFonts w:ascii="Arial" w:hAnsi="Arial"/>
          <w:b/>
          <w:color w:val="333333"/>
          <w:sz w:val="22"/>
        </w:rPr>
        <w:t>TABLE 22: learn.jargon_terms</w:t>
      </w:r>
    </w:p>
    <w:p w14:paraId="1F2DD30F">
      <w:pPr>
        <w:spacing w:before="0" w:after="120" w:line="276" w:lineRule="auto"/>
      </w:pPr>
      <w:r>
        <w:rPr>
          <w:rFonts w:ascii="Calibri" w:hAnsi="Calibri"/>
          <w:sz w:val="22"/>
        </w:rPr>
        <w:t>Dictionary of financial terms, definitions, analogies, and examples.</w:t>
      </w:r>
    </w:p>
    <w:tbl>
      <w:tblPr>
        <w:tblStyle w:val="12"/>
        <w:tblW w:w="0" w:type="auto"/>
        <w:tblInd w:w="0" w:type="dxa"/>
        <w:tblLayout w:type="autofit"/>
        <w:tblCellMar>
          <w:top w:w="0" w:type="dxa"/>
          <w:left w:w="108" w:type="dxa"/>
          <w:bottom w:w="0" w:type="dxa"/>
          <w:right w:w="108" w:type="dxa"/>
        </w:tblCellMar>
      </w:tblPr>
      <w:tblGrid>
        <w:gridCol w:w="9360"/>
      </w:tblGrid>
      <w:tr w14:paraId="1FC6C09D">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CD3806D">
            <w:pPr>
              <w:spacing w:before="0" w:after="0" w:line="252" w:lineRule="auto"/>
            </w:pPr>
            <w:r>
              <w:rPr>
                <w:rFonts w:ascii="Consolas" w:hAnsi="Consolas"/>
                <w:color w:val="333333"/>
                <w:sz w:val="18"/>
              </w:rPr>
              <w:t>CREATE SCHEMA IF NOT EXISTS learn;</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IF NOT EXISTS learn.jargon_terms (</w:t>
            </w:r>
            <w:r>
              <w:rPr>
                <w:rFonts w:ascii="Consolas" w:hAnsi="Consolas"/>
                <w:color w:val="333333"/>
                <w:sz w:val="18"/>
              </w:rPr>
              <w:br w:type="textWrapping"/>
            </w:r>
            <w:r>
              <w:rPr>
                <w:rFonts w:ascii="Consolas" w:hAnsi="Consolas"/>
                <w:color w:val="333333"/>
                <w:sz w:val="18"/>
              </w:rPr>
              <w:t xml:space="preserve">    term       VARCHAR(255) PRIMARY KEY,   -- natural key, e.g. "Fund Manager"</w:t>
            </w:r>
            <w:r>
              <w:rPr>
                <w:rFonts w:ascii="Consolas" w:hAnsi="Consolas"/>
                <w:color w:val="333333"/>
                <w:sz w:val="18"/>
              </w:rPr>
              <w:br w:type="textWrapping"/>
            </w:r>
            <w:r>
              <w:rPr>
                <w:rFonts w:ascii="Consolas" w:hAnsi="Consolas"/>
                <w:color w:val="333333"/>
                <w:sz w:val="18"/>
              </w:rPr>
              <w:t xml:space="preserve">    definition VARCHAR(1000),</w:t>
            </w:r>
            <w:r>
              <w:rPr>
                <w:rFonts w:ascii="Consolas" w:hAnsi="Consolas"/>
                <w:color w:val="333333"/>
                <w:sz w:val="18"/>
              </w:rPr>
              <w:br w:type="textWrapping"/>
            </w:r>
            <w:r>
              <w:rPr>
                <w:rFonts w:ascii="Consolas" w:hAnsi="Consolas"/>
                <w:color w:val="333333"/>
                <w:sz w:val="18"/>
              </w:rPr>
              <w:t xml:space="preserve">    analogy    VARCHAR(1000),</w:t>
            </w:r>
            <w:r>
              <w:rPr>
                <w:rFonts w:ascii="Consolas" w:hAnsi="Consolas"/>
                <w:color w:val="333333"/>
                <w:sz w:val="18"/>
              </w:rPr>
              <w:br w:type="textWrapping"/>
            </w:r>
            <w:r>
              <w:rPr>
                <w:rFonts w:ascii="Consolas" w:hAnsi="Consolas"/>
                <w:color w:val="333333"/>
                <w:sz w:val="18"/>
              </w:rPr>
              <w:t xml:space="preserve">    example    VARCHAR(1000)</w:t>
            </w:r>
            <w:r>
              <w:rPr>
                <w:rFonts w:ascii="Consolas" w:hAnsi="Consolas"/>
                <w:color w:val="333333"/>
                <w:sz w:val="18"/>
              </w:rPr>
              <w:br w:type="textWrapping"/>
            </w:r>
            <w:r>
              <w:rPr>
                <w:rFonts w:ascii="Consolas" w:hAnsi="Consolas"/>
                <w:color w:val="333333"/>
                <w:sz w:val="18"/>
              </w:rPr>
              <w:t>);</w:t>
            </w:r>
          </w:p>
        </w:tc>
      </w:tr>
    </w:tbl>
    <w:p w14:paraId="644E8C0A">
      <w:pPr>
        <w:spacing w:before="0" w:after="160"/>
      </w:pPr>
    </w:p>
    <w:p w14:paraId="4942288E">
      <w:pPr>
        <w:keepNext/>
        <w:spacing w:before="160" w:after="60"/>
      </w:pPr>
      <w:r>
        <w:rPr>
          <w:rFonts w:ascii="Arial" w:hAnsi="Arial"/>
          <w:b/>
          <w:i/>
          <w:color w:val="555555"/>
          <w:sz w:val="22"/>
        </w:rPr>
        <w:t>Column by column explanation:</w:t>
      </w:r>
    </w:p>
    <w:p w14:paraId="23F693F3">
      <w:pPr>
        <w:pStyle w:val="23"/>
        <w:spacing w:before="0" w:after="60"/>
      </w:pPr>
      <w:r>
        <w:rPr>
          <w:rFonts w:ascii="Calibri" w:hAnsi="Calibri"/>
          <w:sz w:val="22"/>
        </w:rPr>
        <w:t xml:space="preserve">  </w:t>
      </w:r>
      <w:r>
        <w:rPr>
          <w:rFonts w:ascii="Calibri" w:hAnsi="Calibri"/>
          <w:b/>
          <w:sz w:val="22"/>
        </w:rPr>
        <w:t>term</w:t>
      </w:r>
      <w:r>
        <w:rPr>
          <w:rFonts w:ascii="Calibri" w:hAnsi="Calibri"/>
          <w:sz w:val="22"/>
        </w:rPr>
        <w:t xml:space="preserve"> — Natural primary key string (e.g. "Asset Management Company").</w:t>
      </w:r>
    </w:p>
    <w:p w14:paraId="0F3010DD">
      <w:pPr>
        <w:pStyle w:val="23"/>
        <w:spacing w:before="0" w:after="60"/>
      </w:pPr>
      <w:r>
        <w:rPr>
          <w:rFonts w:ascii="Calibri" w:hAnsi="Calibri"/>
          <w:sz w:val="22"/>
        </w:rPr>
        <w:t xml:space="preserve">  </w:t>
      </w:r>
      <w:r>
        <w:rPr>
          <w:rFonts w:ascii="Calibri" w:hAnsi="Calibri"/>
          <w:b/>
          <w:sz w:val="22"/>
        </w:rPr>
        <w:t>definition</w:t>
      </w:r>
      <w:r>
        <w:rPr>
          <w:rFonts w:ascii="Calibri" w:hAnsi="Calibri"/>
          <w:sz w:val="22"/>
        </w:rPr>
        <w:t xml:space="preserve"> — Conceptual financial definition.</w:t>
      </w:r>
    </w:p>
    <w:p w14:paraId="387571F4">
      <w:pPr>
        <w:pStyle w:val="23"/>
        <w:spacing w:before="0" w:after="60"/>
      </w:pPr>
      <w:r>
        <w:rPr>
          <w:rFonts w:ascii="Calibri" w:hAnsi="Calibri"/>
          <w:sz w:val="22"/>
        </w:rPr>
        <w:t xml:space="preserve">  </w:t>
      </w:r>
      <w:r>
        <w:rPr>
          <w:rFonts w:ascii="Calibri" w:hAnsi="Calibri"/>
          <w:b/>
          <w:sz w:val="22"/>
        </w:rPr>
        <w:t>analogy</w:t>
      </w:r>
      <w:r>
        <w:rPr>
          <w:rFonts w:ascii="Calibri" w:hAnsi="Calibri"/>
          <w:sz w:val="22"/>
        </w:rPr>
        <w:t xml:space="preserve"> — Simplified comparative scenario for beginner comprehension.</w:t>
      </w:r>
    </w:p>
    <w:p w14:paraId="3E045791">
      <w:pPr>
        <w:pStyle w:val="23"/>
        <w:spacing w:before="0" w:after="60"/>
      </w:pPr>
      <w:r>
        <w:rPr>
          <w:rFonts w:ascii="Calibri" w:hAnsi="Calibri"/>
          <w:sz w:val="22"/>
        </w:rPr>
        <w:t xml:space="preserve">  </w:t>
      </w:r>
      <w:r>
        <w:rPr>
          <w:rFonts w:ascii="Calibri" w:hAnsi="Calibri"/>
          <w:b/>
          <w:sz w:val="22"/>
        </w:rPr>
        <w:t>example</w:t>
      </w:r>
      <w:r>
        <w:rPr>
          <w:rFonts w:ascii="Calibri" w:hAnsi="Calibri"/>
          <w:sz w:val="22"/>
        </w:rPr>
        <w:t xml:space="preserve"> — Real-world market example of the term.</w:t>
      </w:r>
    </w:p>
    <w:p w14:paraId="53E5F412">
      <w:pPr>
        <w:spacing w:before="240" w:after="240"/>
        <w:jc w:val="center"/>
      </w:pPr>
      <w:r>
        <w:rPr>
          <w:color w:val="DDDDDD"/>
        </w:rPr>
        <w:t>____________________________________________________</w:t>
      </w:r>
    </w:p>
    <w:p w14:paraId="13CA90FC">
      <w:pPr>
        <w:keepNext/>
        <w:spacing w:before="200" w:after="80"/>
      </w:pPr>
      <w:r>
        <w:rPr>
          <w:rFonts w:ascii="Arial" w:hAnsi="Arial"/>
          <w:b/>
          <w:color w:val="333333"/>
          <w:sz w:val="22"/>
        </w:rPr>
        <w:t>TABLE 23: learn.lessons</w:t>
      </w:r>
    </w:p>
    <w:p w14:paraId="067530CE">
      <w:pPr>
        <w:spacing w:before="0" w:after="120" w:line="276" w:lineRule="auto"/>
      </w:pPr>
      <w:r>
        <w:rPr>
          <w:rFonts w:ascii="Calibri" w:hAnsi="Calibri"/>
          <w:sz w:val="22"/>
        </w:rPr>
        <w:t>Details learning material chapters, page segments, and mapped vocabulary.</w:t>
      </w:r>
    </w:p>
    <w:tbl>
      <w:tblPr>
        <w:tblStyle w:val="12"/>
        <w:tblW w:w="0" w:type="auto"/>
        <w:tblInd w:w="0" w:type="dxa"/>
        <w:tblLayout w:type="autofit"/>
        <w:tblCellMar>
          <w:top w:w="0" w:type="dxa"/>
          <w:left w:w="108" w:type="dxa"/>
          <w:bottom w:w="0" w:type="dxa"/>
          <w:right w:w="108" w:type="dxa"/>
        </w:tblCellMar>
      </w:tblPr>
      <w:tblGrid>
        <w:gridCol w:w="9360"/>
      </w:tblGrid>
      <w:tr w14:paraId="7C43E3C0">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5A0D231C">
            <w:pPr>
              <w:spacing w:before="0" w:after="0" w:line="252" w:lineRule="auto"/>
            </w:pPr>
            <w:r>
              <w:rPr>
                <w:rFonts w:ascii="Consolas" w:hAnsi="Consolas"/>
                <w:color w:val="333333"/>
                <w:sz w:val="18"/>
              </w:rPr>
              <w:t>CREATE TABLE IF NOT EXISTS learn.lessons (</w:t>
            </w:r>
            <w:r>
              <w:rPr>
                <w:rFonts w:ascii="Consolas" w:hAnsi="Consolas"/>
                <w:color w:val="333333"/>
                <w:sz w:val="18"/>
              </w:rPr>
              <w:br w:type="textWrapping"/>
            </w:r>
            <w:r>
              <w:rPr>
                <w:rFonts w:ascii="Consolas" w:hAnsi="Consolas"/>
                <w:color w:val="333333"/>
                <w:sz w:val="18"/>
              </w:rPr>
              <w:t xml:space="preserve">    id                VARCHAR(255) PRIMARY KEY,  -- e.g. "mf-3"</w:t>
            </w:r>
            <w:r>
              <w:rPr>
                <w:rFonts w:ascii="Consolas" w:hAnsi="Consolas"/>
                <w:color w:val="333333"/>
                <w:sz w:val="18"/>
              </w:rPr>
              <w:br w:type="textWrapping"/>
            </w:r>
            <w:r>
              <w:rPr>
                <w:rFonts w:ascii="Consolas" w:hAnsi="Consolas"/>
                <w:color w:val="333333"/>
                <w:sz w:val="18"/>
              </w:rPr>
              <w:t xml:space="preserve">    chapter           VARCHAR(255),</w:t>
            </w:r>
            <w:r>
              <w:rPr>
                <w:rFonts w:ascii="Consolas" w:hAnsi="Consolas"/>
                <w:color w:val="333333"/>
                <w:sz w:val="18"/>
              </w:rPr>
              <w:br w:type="textWrapping"/>
            </w:r>
            <w:r>
              <w:rPr>
                <w:rFonts w:ascii="Consolas" w:hAnsi="Consolas"/>
                <w:color w:val="333333"/>
                <w:sz w:val="18"/>
              </w:rPr>
              <w:t xml:space="preserve">    chapter_no        INTEGER NOT NULL,</w:t>
            </w:r>
            <w:r>
              <w:rPr>
                <w:rFonts w:ascii="Consolas" w:hAnsi="Consolas"/>
                <w:color w:val="333333"/>
                <w:sz w:val="18"/>
              </w:rPr>
              <w:br w:type="textWrapping"/>
            </w:r>
            <w:r>
              <w:rPr>
                <w:rFonts w:ascii="Consolas" w:hAnsi="Consolas"/>
                <w:color w:val="333333"/>
                <w:sz w:val="18"/>
              </w:rPr>
              <w:t xml:space="preserve">    index             INTEGER NOT NULL,</w:t>
            </w:r>
            <w:r>
              <w:rPr>
                <w:rFonts w:ascii="Consolas" w:hAnsi="Consolas"/>
                <w:color w:val="333333"/>
                <w:sz w:val="18"/>
              </w:rPr>
              <w:br w:type="textWrapping"/>
            </w:r>
            <w:r>
              <w:rPr>
                <w:rFonts w:ascii="Consolas" w:hAnsi="Consolas"/>
                <w:color w:val="333333"/>
                <w:sz w:val="18"/>
              </w:rPr>
              <w:t xml:space="preserve">    total             INTEGER NOT NULL,</w:t>
            </w:r>
            <w:r>
              <w:rPr>
                <w:rFonts w:ascii="Consolas" w:hAnsi="Consolas"/>
                <w:color w:val="333333"/>
                <w:sz w:val="18"/>
              </w:rPr>
              <w:br w:type="textWrapping"/>
            </w:r>
            <w:r>
              <w:rPr>
                <w:rFonts w:ascii="Consolas" w:hAnsi="Consolas"/>
                <w:color w:val="333333"/>
                <w:sz w:val="18"/>
              </w:rPr>
              <w:t xml:space="preserve">    title             VARCHAR(255),</w:t>
            </w:r>
            <w:r>
              <w:rPr>
                <w:rFonts w:ascii="Consolas" w:hAnsi="Consolas"/>
                <w:color w:val="333333"/>
                <w:sz w:val="18"/>
              </w:rPr>
              <w:br w:type="textWrapping"/>
            </w:r>
            <w:r>
              <w:rPr>
                <w:rFonts w:ascii="Consolas" w:hAnsi="Consolas"/>
                <w:color w:val="333333"/>
                <w:sz w:val="18"/>
              </w:rPr>
              <w:t xml:space="preserve">    quiz_xp           INTEGER NOT NULL,</w:t>
            </w:r>
            <w:r>
              <w:rPr>
                <w:rFonts w:ascii="Consolas" w:hAnsi="Consolas"/>
                <w:color w:val="333333"/>
                <w:sz w:val="18"/>
              </w:rPr>
              <w:br w:type="textWrapping"/>
            </w:r>
            <w:r>
              <w:rPr>
                <w:rFonts w:ascii="Consolas" w:hAnsi="Consolas"/>
                <w:color w:val="333333"/>
                <w:sz w:val="18"/>
              </w:rPr>
              <w:t xml:space="preserve">    segments_json     VARCHAR(4000),             -- JSON array of body segments</w:t>
            </w:r>
            <w:r>
              <w:rPr>
                <w:rFonts w:ascii="Consolas" w:hAnsi="Consolas"/>
                <w:color w:val="333333"/>
                <w:sz w:val="18"/>
              </w:rPr>
              <w:br w:type="textWrapping"/>
            </w:r>
            <w:r>
              <w:rPr>
                <w:rFonts w:ascii="Consolas" w:hAnsi="Consolas"/>
                <w:color w:val="333333"/>
                <w:sz w:val="18"/>
              </w:rPr>
              <w:t xml:space="preserve">    jargon_words_json VARCHAR(1000)              -- JSON array of jargon words</w:t>
            </w:r>
            <w:r>
              <w:rPr>
                <w:rFonts w:ascii="Consolas" w:hAnsi="Consolas"/>
                <w:color w:val="333333"/>
                <w:sz w:val="18"/>
              </w:rPr>
              <w:br w:type="textWrapping"/>
            </w:r>
            <w:r>
              <w:rPr>
                <w:rFonts w:ascii="Consolas" w:hAnsi="Consolas"/>
                <w:color w:val="333333"/>
                <w:sz w:val="18"/>
              </w:rPr>
              <w:t>);</w:t>
            </w:r>
          </w:p>
        </w:tc>
      </w:tr>
    </w:tbl>
    <w:p w14:paraId="21AA668B">
      <w:pPr>
        <w:spacing w:before="0" w:after="160"/>
      </w:pPr>
    </w:p>
    <w:p w14:paraId="4CCFB493">
      <w:pPr>
        <w:keepNext/>
        <w:spacing w:before="160" w:after="60"/>
      </w:pPr>
      <w:r>
        <w:rPr>
          <w:rFonts w:ascii="Arial" w:hAnsi="Arial"/>
          <w:b/>
          <w:i/>
          <w:color w:val="555555"/>
          <w:sz w:val="22"/>
        </w:rPr>
        <w:t>Column by column explanation:</w:t>
      </w:r>
    </w:p>
    <w:p w14:paraId="1B399631">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Natural unique chapter key (e.g. 'mf-2').</w:t>
      </w:r>
    </w:p>
    <w:p w14:paraId="3C274AAE">
      <w:pPr>
        <w:pStyle w:val="23"/>
        <w:spacing w:before="0" w:after="60"/>
      </w:pPr>
      <w:r>
        <w:rPr>
          <w:rFonts w:ascii="Calibri" w:hAnsi="Calibri"/>
          <w:sz w:val="22"/>
        </w:rPr>
        <w:t xml:space="preserve">  </w:t>
      </w:r>
      <w:r>
        <w:rPr>
          <w:rFonts w:ascii="Calibri" w:hAnsi="Calibri"/>
          <w:b/>
          <w:sz w:val="22"/>
        </w:rPr>
        <w:t>chapter</w:t>
      </w:r>
      <w:r>
        <w:rPr>
          <w:rFonts w:ascii="Calibri" w:hAnsi="Calibri"/>
          <w:sz w:val="22"/>
        </w:rPr>
        <w:t xml:space="preserve"> — Chapter category title.</w:t>
      </w:r>
    </w:p>
    <w:p w14:paraId="1052FBA8">
      <w:pPr>
        <w:pStyle w:val="23"/>
        <w:spacing w:before="0" w:after="60"/>
      </w:pPr>
      <w:r>
        <w:rPr>
          <w:rFonts w:ascii="Calibri" w:hAnsi="Calibri"/>
          <w:sz w:val="22"/>
        </w:rPr>
        <w:t xml:space="preserve">  </w:t>
      </w:r>
      <w:r>
        <w:rPr>
          <w:rFonts w:ascii="Calibri" w:hAnsi="Calibri"/>
          <w:b/>
          <w:sz w:val="22"/>
        </w:rPr>
        <w:t>chapter_no</w:t>
      </w:r>
      <w:r>
        <w:rPr>
          <w:rFonts w:ascii="Calibri" w:hAnsi="Calibri"/>
          <w:sz w:val="22"/>
        </w:rPr>
        <w:t xml:space="preserve"> — Sequential numbering of the educational chapter.</w:t>
      </w:r>
    </w:p>
    <w:p w14:paraId="057C5242">
      <w:pPr>
        <w:pStyle w:val="23"/>
        <w:spacing w:before="0" w:after="60"/>
      </w:pPr>
      <w:r>
        <w:rPr>
          <w:rFonts w:ascii="Calibri" w:hAnsi="Calibri"/>
          <w:sz w:val="22"/>
        </w:rPr>
        <w:t xml:space="preserve">  </w:t>
      </w:r>
      <w:r>
        <w:rPr>
          <w:rFonts w:ascii="Calibri" w:hAnsi="Calibri"/>
          <w:b/>
          <w:sz w:val="22"/>
        </w:rPr>
        <w:t>index</w:t>
      </w:r>
      <w:r>
        <w:rPr>
          <w:rFonts w:ascii="Calibri" w:hAnsi="Calibri"/>
          <w:sz w:val="22"/>
        </w:rPr>
        <w:t xml:space="preserve"> — Page index within the lesson set.</w:t>
      </w:r>
    </w:p>
    <w:p w14:paraId="66BAD9A0">
      <w:pPr>
        <w:pStyle w:val="23"/>
        <w:spacing w:before="0" w:after="60"/>
      </w:pPr>
      <w:r>
        <w:rPr>
          <w:rFonts w:ascii="Calibri" w:hAnsi="Calibri"/>
          <w:sz w:val="22"/>
        </w:rPr>
        <w:t xml:space="preserve">  </w:t>
      </w:r>
      <w:r>
        <w:rPr>
          <w:rFonts w:ascii="Calibri" w:hAnsi="Calibri"/>
          <w:b/>
          <w:sz w:val="22"/>
        </w:rPr>
        <w:t>total</w:t>
      </w:r>
      <w:r>
        <w:rPr>
          <w:rFonts w:ascii="Calibri" w:hAnsi="Calibri"/>
          <w:sz w:val="22"/>
        </w:rPr>
        <w:t xml:space="preserve"> — Total pages inside this lesson module.</w:t>
      </w:r>
    </w:p>
    <w:p w14:paraId="2E71096B">
      <w:pPr>
        <w:pStyle w:val="23"/>
        <w:spacing w:before="0" w:after="60"/>
      </w:pPr>
      <w:r>
        <w:rPr>
          <w:rFonts w:ascii="Calibri" w:hAnsi="Calibri"/>
          <w:sz w:val="22"/>
        </w:rPr>
        <w:t xml:space="preserve">  </w:t>
      </w:r>
      <w:r>
        <w:rPr>
          <w:rFonts w:ascii="Calibri" w:hAnsi="Calibri"/>
          <w:b/>
          <w:sz w:val="22"/>
        </w:rPr>
        <w:t>title</w:t>
      </w:r>
      <w:r>
        <w:rPr>
          <w:rFonts w:ascii="Calibri" w:hAnsi="Calibri"/>
          <w:sz w:val="22"/>
        </w:rPr>
        <w:t xml:space="preserve"> — Lesson specific headline.</w:t>
      </w:r>
    </w:p>
    <w:p w14:paraId="2D1B420F">
      <w:pPr>
        <w:pStyle w:val="23"/>
        <w:spacing w:before="0" w:after="60"/>
      </w:pPr>
      <w:r>
        <w:rPr>
          <w:rFonts w:ascii="Calibri" w:hAnsi="Calibri"/>
          <w:sz w:val="22"/>
        </w:rPr>
        <w:t xml:space="preserve">  </w:t>
      </w:r>
      <w:r>
        <w:rPr>
          <w:rFonts w:ascii="Calibri" w:hAnsi="Calibri"/>
          <w:b/>
          <w:sz w:val="22"/>
        </w:rPr>
        <w:t>quiz_xp</w:t>
      </w:r>
      <w:r>
        <w:rPr>
          <w:rFonts w:ascii="Calibri" w:hAnsi="Calibri"/>
          <w:sz w:val="22"/>
        </w:rPr>
        <w:t xml:space="preserve"> — The amount of XP rewarded upon completing the associated lesson quiz.</w:t>
      </w:r>
    </w:p>
    <w:p w14:paraId="7988FEB0">
      <w:pPr>
        <w:pStyle w:val="23"/>
        <w:spacing w:before="0" w:after="60"/>
      </w:pPr>
      <w:r>
        <w:rPr>
          <w:rFonts w:ascii="Calibri" w:hAnsi="Calibri"/>
          <w:sz w:val="22"/>
        </w:rPr>
        <w:t xml:space="preserve">  </w:t>
      </w:r>
      <w:r>
        <w:rPr>
          <w:rFonts w:ascii="Calibri" w:hAnsi="Calibri"/>
          <w:b/>
          <w:sz w:val="22"/>
        </w:rPr>
        <w:t>segments_json</w:t>
      </w:r>
      <w:r>
        <w:rPr>
          <w:rFonts w:ascii="Calibri" w:hAnsi="Calibri"/>
          <w:sz w:val="22"/>
        </w:rPr>
        <w:t xml:space="preserve"> — Text array holding localized learning slides.</w:t>
      </w:r>
    </w:p>
    <w:p w14:paraId="06C26A3B">
      <w:pPr>
        <w:pStyle w:val="23"/>
        <w:spacing w:before="0" w:after="60"/>
      </w:pPr>
      <w:r>
        <w:rPr>
          <w:rFonts w:ascii="Calibri" w:hAnsi="Calibri"/>
          <w:sz w:val="22"/>
        </w:rPr>
        <w:t xml:space="preserve">  </w:t>
      </w:r>
      <w:r>
        <w:rPr>
          <w:rFonts w:ascii="Calibri" w:hAnsi="Calibri"/>
          <w:b/>
          <w:sz w:val="22"/>
        </w:rPr>
        <w:t>jargon_words_json</w:t>
      </w:r>
      <w:r>
        <w:rPr>
          <w:rFonts w:ascii="Calibri" w:hAnsi="Calibri"/>
          <w:sz w:val="22"/>
        </w:rPr>
        <w:t xml:space="preserve"> — Array of mapping words that refer back to </w:t>
      </w:r>
      <w:r>
        <w:rPr>
          <w:rFonts w:ascii="Consolas" w:hAnsi="Consolas"/>
          <w:color w:val="7A1B1B"/>
          <w:sz w:val="19"/>
        </w:rPr>
        <w:t>learn.jargon_terms</w:t>
      </w:r>
      <w:r>
        <w:rPr>
          <w:rFonts w:ascii="Calibri" w:hAnsi="Calibri"/>
          <w:sz w:val="22"/>
        </w:rPr>
        <w:t>.</w:t>
      </w:r>
    </w:p>
    <w:p w14:paraId="5A412097">
      <w:pPr>
        <w:spacing w:before="240" w:after="240"/>
        <w:jc w:val="center"/>
      </w:pPr>
      <w:r>
        <w:rPr>
          <w:color w:val="DDDDDD"/>
        </w:rPr>
        <w:t>____________________________________________________</w:t>
      </w:r>
    </w:p>
    <w:p w14:paraId="53AFEED3">
      <w:pPr>
        <w:keepNext/>
        <w:spacing w:before="200" w:after="80"/>
      </w:pPr>
      <w:r>
        <w:rPr>
          <w:rFonts w:ascii="Arial" w:hAnsi="Arial"/>
          <w:b/>
          <w:color w:val="333333"/>
          <w:sz w:val="22"/>
        </w:rPr>
        <w:t>TABLE 24: learn.quiz_questions</w:t>
      </w:r>
    </w:p>
    <w:p w14:paraId="12E3B23B">
      <w:pPr>
        <w:spacing w:before="0" w:after="120" w:line="276" w:lineRule="auto"/>
      </w:pPr>
      <w:r>
        <w:rPr>
          <w:rFonts w:ascii="Calibri" w:hAnsi="Calibri"/>
          <w:sz w:val="22"/>
        </w:rPr>
        <w:t>Questions, options, times, and explanations associated with learning lessons.</w:t>
      </w:r>
    </w:p>
    <w:tbl>
      <w:tblPr>
        <w:tblStyle w:val="12"/>
        <w:tblW w:w="0" w:type="auto"/>
        <w:tblInd w:w="0" w:type="dxa"/>
        <w:tblLayout w:type="autofit"/>
        <w:tblCellMar>
          <w:top w:w="0" w:type="dxa"/>
          <w:left w:w="108" w:type="dxa"/>
          <w:bottom w:w="0" w:type="dxa"/>
          <w:right w:w="108" w:type="dxa"/>
        </w:tblCellMar>
      </w:tblPr>
      <w:tblGrid>
        <w:gridCol w:w="9360"/>
      </w:tblGrid>
      <w:tr w14:paraId="69A196BA">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8722149">
            <w:pPr>
              <w:spacing w:before="0" w:after="0" w:line="252" w:lineRule="auto"/>
            </w:pPr>
            <w:r>
              <w:rPr>
                <w:rFonts w:ascii="Consolas" w:hAnsi="Consolas"/>
                <w:color w:val="333333"/>
                <w:sz w:val="18"/>
              </w:rPr>
              <w:t>CREATE TABLE IF NOT EXISTS learn.quiz_questions (</w:t>
            </w:r>
            <w:r>
              <w:rPr>
                <w:rFonts w:ascii="Consolas" w:hAnsi="Consolas"/>
                <w:color w:val="333333"/>
                <w:sz w:val="18"/>
              </w:rPr>
              <w:br w:type="textWrapping"/>
            </w:r>
            <w:r>
              <w:rPr>
                <w:rFonts w:ascii="Consolas" w:hAnsi="Consolas"/>
                <w:color w:val="333333"/>
                <w:sz w:val="18"/>
              </w:rPr>
              <w:t xml:space="preserve">    id           VARCHAR(255) PRIMARY KEY,</w:t>
            </w:r>
            <w:r>
              <w:rPr>
                <w:rFonts w:ascii="Consolas" w:hAnsi="Consolas"/>
                <w:color w:val="333333"/>
                <w:sz w:val="18"/>
              </w:rPr>
              <w:br w:type="textWrapping"/>
            </w:r>
            <w:r>
              <w:rPr>
                <w:rFonts w:ascii="Consolas" w:hAnsi="Consolas"/>
                <w:color w:val="333333"/>
                <w:sz w:val="18"/>
              </w:rPr>
              <w:t xml:space="preserve">    prompt       VARCHAR(500),</w:t>
            </w:r>
            <w:r>
              <w:rPr>
                <w:rFonts w:ascii="Consolas" w:hAnsi="Consolas"/>
                <w:color w:val="333333"/>
                <w:sz w:val="18"/>
              </w:rPr>
              <w:br w:type="textWrapping"/>
            </w:r>
            <w:r>
              <w:rPr>
                <w:rFonts w:ascii="Consolas" w:hAnsi="Consolas"/>
                <w:color w:val="333333"/>
                <w:sz w:val="18"/>
              </w:rPr>
              <w:t xml:space="preserve">    seconds      INTEGER NOT NULL,</w:t>
            </w:r>
            <w:r>
              <w:rPr>
                <w:rFonts w:ascii="Consolas" w:hAnsi="Consolas"/>
                <w:color w:val="333333"/>
                <w:sz w:val="18"/>
              </w:rPr>
              <w:br w:type="textWrapping"/>
            </w:r>
            <w:r>
              <w:rPr>
                <w:rFonts w:ascii="Consolas" w:hAnsi="Consolas"/>
                <w:color w:val="333333"/>
                <w:sz w:val="18"/>
              </w:rPr>
              <w:t xml:space="preserve">    xp           INTEGER NOT NULL,</w:t>
            </w:r>
            <w:r>
              <w:rPr>
                <w:rFonts w:ascii="Consolas" w:hAnsi="Consolas"/>
                <w:color w:val="333333"/>
                <w:sz w:val="18"/>
              </w:rPr>
              <w:br w:type="textWrapping"/>
            </w:r>
            <w:r>
              <w:rPr>
                <w:rFonts w:ascii="Consolas" w:hAnsi="Consolas"/>
                <w:color w:val="333333"/>
                <w:sz w:val="18"/>
              </w:rPr>
              <w:t xml:space="preserve">    order_no     INTEGER NOT NULL,</w:t>
            </w:r>
            <w:r>
              <w:rPr>
                <w:rFonts w:ascii="Consolas" w:hAnsi="Consolas"/>
                <w:color w:val="333333"/>
                <w:sz w:val="18"/>
              </w:rPr>
              <w:br w:type="textWrapping"/>
            </w:r>
            <w:r>
              <w:rPr>
                <w:rFonts w:ascii="Consolas" w:hAnsi="Consolas"/>
                <w:color w:val="333333"/>
                <w:sz w:val="18"/>
              </w:rPr>
              <w:t xml:space="preserve">    options_json VARCHAR(2000),                  -- JSON array: [{key,text,correct}]</w:t>
            </w:r>
            <w:r>
              <w:rPr>
                <w:rFonts w:ascii="Consolas" w:hAnsi="Consolas"/>
                <w:color w:val="333333"/>
                <w:sz w:val="18"/>
              </w:rPr>
              <w:br w:type="textWrapping"/>
            </w:r>
            <w:r>
              <w:rPr>
                <w:rFonts w:ascii="Consolas" w:hAnsi="Consolas"/>
                <w:color w:val="333333"/>
                <w:sz w:val="18"/>
              </w:rPr>
              <w:t xml:space="preserve">    explanation  VARCHAR(1000)</w:t>
            </w:r>
            <w:r>
              <w:rPr>
                <w:rFonts w:ascii="Consolas" w:hAnsi="Consolas"/>
                <w:color w:val="333333"/>
                <w:sz w:val="18"/>
              </w:rPr>
              <w:br w:type="textWrapping"/>
            </w:r>
            <w:r>
              <w:rPr>
                <w:rFonts w:ascii="Consolas" w:hAnsi="Consolas"/>
                <w:color w:val="333333"/>
                <w:sz w:val="18"/>
              </w:rPr>
              <w:t>);</w:t>
            </w:r>
          </w:p>
        </w:tc>
      </w:tr>
    </w:tbl>
    <w:p w14:paraId="05C4D710">
      <w:pPr>
        <w:spacing w:before="0" w:after="160"/>
      </w:pPr>
    </w:p>
    <w:p w14:paraId="592F8B28">
      <w:pPr>
        <w:keepNext/>
        <w:spacing w:before="160" w:after="60"/>
      </w:pPr>
      <w:r>
        <w:rPr>
          <w:rFonts w:ascii="Arial" w:hAnsi="Arial"/>
          <w:b/>
          <w:i/>
          <w:color w:val="555555"/>
          <w:sz w:val="22"/>
        </w:rPr>
        <w:t>Column by column explanation:</w:t>
      </w:r>
    </w:p>
    <w:p w14:paraId="0E0075CC">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Unique string key of the question.</w:t>
      </w:r>
    </w:p>
    <w:p w14:paraId="11961E4C">
      <w:pPr>
        <w:pStyle w:val="23"/>
        <w:spacing w:before="0" w:after="60"/>
      </w:pPr>
      <w:r>
        <w:rPr>
          <w:rFonts w:ascii="Calibri" w:hAnsi="Calibri"/>
          <w:sz w:val="22"/>
        </w:rPr>
        <w:t xml:space="preserve">  </w:t>
      </w:r>
      <w:r>
        <w:rPr>
          <w:rFonts w:ascii="Calibri" w:hAnsi="Calibri"/>
          <w:b/>
          <w:sz w:val="22"/>
        </w:rPr>
        <w:t>prompt</w:t>
      </w:r>
      <w:r>
        <w:rPr>
          <w:rFonts w:ascii="Calibri" w:hAnsi="Calibri"/>
          <w:sz w:val="22"/>
        </w:rPr>
        <w:t xml:space="preserve"> — The question query shown to the user.</w:t>
      </w:r>
    </w:p>
    <w:p w14:paraId="1EC771E1">
      <w:pPr>
        <w:pStyle w:val="23"/>
        <w:spacing w:before="0" w:after="60"/>
      </w:pPr>
      <w:r>
        <w:rPr>
          <w:rFonts w:ascii="Calibri" w:hAnsi="Calibri"/>
          <w:sz w:val="22"/>
        </w:rPr>
        <w:t xml:space="preserve">  </w:t>
      </w:r>
      <w:r>
        <w:rPr>
          <w:rFonts w:ascii="Calibri" w:hAnsi="Calibri"/>
          <w:b/>
          <w:sz w:val="22"/>
        </w:rPr>
        <w:t>seconds</w:t>
      </w:r>
      <w:r>
        <w:rPr>
          <w:rFonts w:ascii="Calibri" w:hAnsi="Calibri"/>
          <w:sz w:val="22"/>
        </w:rPr>
        <w:t xml:space="preserve"> — Duration allowed to answer the question.</w:t>
      </w:r>
    </w:p>
    <w:p w14:paraId="6D15180D">
      <w:pPr>
        <w:pStyle w:val="23"/>
        <w:spacing w:before="0" w:after="60"/>
      </w:pPr>
      <w:r>
        <w:rPr>
          <w:rFonts w:ascii="Calibri" w:hAnsi="Calibri"/>
          <w:sz w:val="22"/>
        </w:rPr>
        <w:t xml:space="preserve">  </w:t>
      </w:r>
      <w:r>
        <w:rPr>
          <w:rFonts w:ascii="Calibri" w:hAnsi="Calibri"/>
          <w:b/>
          <w:sz w:val="22"/>
        </w:rPr>
        <w:t>xp</w:t>
      </w:r>
      <w:r>
        <w:rPr>
          <w:rFonts w:ascii="Calibri" w:hAnsi="Calibri"/>
          <w:sz w:val="22"/>
        </w:rPr>
        <w:t xml:space="preserve"> — Reward XP granted on a correct answer.</w:t>
      </w:r>
    </w:p>
    <w:p w14:paraId="7554B632">
      <w:pPr>
        <w:pStyle w:val="23"/>
        <w:spacing w:before="0" w:after="60"/>
      </w:pPr>
      <w:r>
        <w:rPr>
          <w:rFonts w:ascii="Calibri" w:hAnsi="Calibri"/>
          <w:sz w:val="22"/>
        </w:rPr>
        <w:t xml:space="preserve">  </w:t>
      </w:r>
      <w:r>
        <w:rPr>
          <w:rFonts w:ascii="Calibri" w:hAnsi="Calibri"/>
          <w:b/>
          <w:sz w:val="22"/>
        </w:rPr>
        <w:t>order_no</w:t>
      </w:r>
      <w:r>
        <w:rPr>
          <w:rFonts w:ascii="Calibri" w:hAnsi="Calibri"/>
          <w:sz w:val="22"/>
        </w:rPr>
        <w:t xml:space="preserve"> — Sort order index in the slide set.</w:t>
      </w:r>
    </w:p>
    <w:p w14:paraId="1FAF6052">
      <w:pPr>
        <w:pStyle w:val="23"/>
        <w:spacing w:before="0" w:after="60"/>
      </w:pPr>
      <w:r>
        <w:rPr>
          <w:rFonts w:ascii="Calibri" w:hAnsi="Calibri"/>
          <w:sz w:val="22"/>
        </w:rPr>
        <w:t xml:space="preserve">  </w:t>
      </w:r>
      <w:r>
        <w:rPr>
          <w:rFonts w:ascii="Calibri" w:hAnsi="Calibri"/>
          <w:b/>
          <w:sz w:val="22"/>
        </w:rPr>
        <w:t>options_json</w:t>
      </w:r>
      <w:r>
        <w:rPr>
          <w:rFonts w:ascii="Calibri" w:hAnsi="Calibri"/>
          <w:sz w:val="22"/>
        </w:rPr>
        <w:t xml:space="preserve"> — Multiple choice options containing answer options and target correctness flags.</w:t>
      </w:r>
    </w:p>
    <w:p w14:paraId="6161365B">
      <w:pPr>
        <w:pStyle w:val="23"/>
        <w:spacing w:before="0" w:after="60"/>
      </w:pPr>
      <w:r>
        <w:rPr>
          <w:rFonts w:ascii="Calibri" w:hAnsi="Calibri"/>
          <w:sz w:val="22"/>
        </w:rPr>
        <w:t xml:space="preserve">  </w:t>
      </w:r>
      <w:r>
        <w:rPr>
          <w:rFonts w:ascii="Calibri" w:hAnsi="Calibri"/>
          <w:b/>
          <w:sz w:val="22"/>
        </w:rPr>
        <w:t>explanation</w:t>
      </w:r>
      <w:r>
        <w:rPr>
          <w:rFonts w:ascii="Calibri" w:hAnsi="Calibri"/>
          <w:sz w:val="22"/>
        </w:rPr>
        <w:t xml:space="preserve"> — Context details showing why the correct option is right.</w:t>
      </w:r>
    </w:p>
    <w:p w14:paraId="0BAD05E8">
      <w:pPr>
        <w:spacing w:before="240" w:after="240"/>
        <w:jc w:val="center"/>
      </w:pPr>
      <w:r>
        <w:rPr>
          <w:color w:val="DDDDDD"/>
        </w:rPr>
        <w:t>____________________________________________________</w:t>
      </w:r>
    </w:p>
    <w:p w14:paraId="28BE35A8">
      <w:pPr>
        <w:keepNext/>
        <w:spacing w:before="200" w:after="80"/>
      </w:pPr>
      <w:r>
        <w:rPr>
          <w:rFonts w:ascii="Arial" w:hAnsi="Arial"/>
          <w:b/>
          <w:color w:val="333333"/>
          <w:sz w:val="22"/>
        </w:rPr>
        <w:t>TABLE 25: practice.stocks</w:t>
      </w:r>
    </w:p>
    <w:p w14:paraId="3F3ADE7C">
      <w:pPr>
        <w:spacing w:before="0" w:after="120" w:line="276" w:lineRule="auto"/>
      </w:pPr>
      <w:r>
        <w:rPr>
          <w:rFonts w:ascii="Calibri" w:hAnsi="Calibri"/>
          <w:sz w:val="22"/>
        </w:rPr>
        <w:t>Symbol catalog containing current market prices, changes, and historical sparklines.</w:t>
      </w:r>
    </w:p>
    <w:tbl>
      <w:tblPr>
        <w:tblStyle w:val="12"/>
        <w:tblW w:w="0" w:type="auto"/>
        <w:tblInd w:w="0" w:type="dxa"/>
        <w:tblLayout w:type="autofit"/>
        <w:tblCellMar>
          <w:top w:w="0" w:type="dxa"/>
          <w:left w:w="108" w:type="dxa"/>
          <w:bottom w:w="0" w:type="dxa"/>
          <w:right w:w="108" w:type="dxa"/>
        </w:tblCellMar>
      </w:tblPr>
      <w:tblGrid>
        <w:gridCol w:w="9360"/>
      </w:tblGrid>
      <w:tr w14:paraId="496B1BAA">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2D89061">
            <w:pPr>
              <w:spacing w:before="0" w:after="0" w:line="252" w:lineRule="auto"/>
            </w:pPr>
            <w:r>
              <w:rPr>
                <w:rFonts w:ascii="Consolas" w:hAnsi="Consolas"/>
                <w:color w:val="333333"/>
                <w:sz w:val="18"/>
              </w:rPr>
              <w:t>CREATE SCHEMA IF NOT EXISTS practice;</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IF NOT EXISTS practice.stocks (</w:t>
            </w:r>
            <w:r>
              <w:rPr>
                <w:rFonts w:ascii="Consolas" w:hAnsi="Consolas"/>
                <w:color w:val="333333"/>
                <w:sz w:val="18"/>
              </w:rPr>
              <w:br w:type="textWrapping"/>
            </w:r>
            <w:r>
              <w:rPr>
                <w:rFonts w:ascii="Consolas" w:hAnsi="Consolas"/>
                <w:color w:val="333333"/>
                <w:sz w:val="18"/>
              </w:rPr>
              <w:t xml:space="preserve">    symbol     VARCHAR(255) PRIMARY KEY,</w:t>
            </w:r>
            <w:r>
              <w:rPr>
                <w:rFonts w:ascii="Consolas" w:hAnsi="Consolas"/>
                <w:color w:val="333333"/>
                <w:sz w:val="18"/>
              </w:rPr>
              <w:br w:type="textWrapping"/>
            </w:r>
            <w:r>
              <w:rPr>
                <w:rFonts w:ascii="Consolas" w:hAnsi="Consolas"/>
                <w:color w:val="333333"/>
                <w:sz w:val="18"/>
              </w:rPr>
              <w:t xml:space="preserve">    name       VARCHAR(255),</w:t>
            </w:r>
            <w:r>
              <w:rPr>
                <w:rFonts w:ascii="Consolas" w:hAnsi="Consolas"/>
                <w:color w:val="333333"/>
                <w:sz w:val="18"/>
              </w:rPr>
              <w:br w:type="textWrapping"/>
            </w:r>
            <w:r>
              <w:rPr>
                <w:rFonts w:ascii="Consolas" w:hAnsi="Consolas"/>
                <w:color w:val="333333"/>
                <w:sz w:val="18"/>
              </w:rPr>
              <w:t xml:space="preserve">    price      DOUBLE PRECISION NOT NULL,</w:t>
            </w:r>
            <w:r>
              <w:rPr>
                <w:rFonts w:ascii="Consolas" w:hAnsi="Consolas"/>
                <w:color w:val="333333"/>
                <w:sz w:val="18"/>
              </w:rPr>
              <w:br w:type="textWrapping"/>
            </w:r>
            <w:r>
              <w:rPr>
                <w:rFonts w:ascii="Consolas" w:hAnsi="Consolas"/>
                <w:color w:val="333333"/>
                <w:sz w:val="18"/>
              </w:rPr>
              <w:t xml:space="preserve">    change_pct DOUBLE PRECISION NOT NULL,</w:t>
            </w:r>
            <w:r>
              <w:rPr>
                <w:rFonts w:ascii="Consolas" w:hAnsi="Consolas"/>
                <w:color w:val="333333"/>
                <w:sz w:val="18"/>
              </w:rPr>
              <w:br w:type="textWrapping"/>
            </w:r>
            <w:r>
              <w:rPr>
                <w:rFonts w:ascii="Consolas" w:hAnsi="Consolas"/>
                <w:color w:val="333333"/>
                <w:sz w:val="18"/>
              </w:rPr>
              <w:t xml:space="preserve">    emoji      VARCHAR(255),</w:t>
            </w:r>
            <w:r>
              <w:rPr>
                <w:rFonts w:ascii="Consolas" w:hAnsi="Consolas"/>
                <w:color w:val="333333"/>
                <w:sz w:val="18"/>
              </w:rPr>
              <w:br w:type="textWrapping"/>
            </w:r>
            <w:r>
              <w:rPr>
                <w:rFonts w:ascii="Consolas" w:hAnsi="Consolas"/>
                <w:color w:val="333333"/>
                <w:sz w:val="18"/>
              </w:rPr>
              <w:t xml:space="preserve">    trend_json VARCHAR(1000)                  -- JSON array of recent prices (sparkline)</w:t>
            </w:r>
            <w:r>
              <w:rPr>
                <w:rFonts w:ascii="Consolas" w:hAnsi="Consolas"/>
                <w:color w:val="333333"/>
                <w:sz w:val="18"/>
              </w:rPr>
              <w:br w:type="textWrapping"/>
            </w:r>
            <w:r>
              <w:rPr>
                <w:rFonts w:ascii="Consolas" w:hAnsi="Consolas"/>
                <w:color w:val="333333"/>
                <w:sz w:val="18"/>
              </w:rPr>
              <w:t>);</w:t>
            </w:r>
          </w:p>
        </w:tc>
      </w:tr>
    </w:tbl>
    <w:p w14:paraId="1A5E07A8">
      <w:pPr>
        <w:spacing w:before="0" w:after="160"/>
      </w:pPr>
    </w:p>
    <w:p w14:paraId="24F50733">
      <w:pPr>
        <w:keepNext/>
        <w:spacing w:before="160" w:after="60"/>
      </w:pPr>
      <w:r>
        <w:rPr>
          <w:rFonts w:ascii="Arial" w:hAnsi="Arial"/>
          <w:b/>
          <w:i/>
          <w:color w:val="555555"/>
          <w:sz w:val="22"/>
        </w:rPr>
        <w:t>Column by column explanation:</w:t>
      </w:r>
    </w:p>
    <w:p w14:paraId="16151800">
      <w:pPr>
        <w:pStyle w:val="23"/>
        <w:spacing w:before="0" w:after="60"/>
      </w:pPr>
      <w:r>
        <w:rPr>
          <w:rFonts w:ascii="Calibri" w:hAnsi="Calibri"/>
          <w:sz w:val="22"/>
        </w:rPr>
        <w:t xml:space="preserve">  </w:t>
      </w:r>
      <w:r>
        <w:rPr>
          <w:rFonts w:ascii="Calibri" w:hAnsi="Calibri"/>
          <w:b/>
          <w:sz w:val="22"/>
        </w:rPr>
        <w:t>symbol</w:t>
      </w:r>
      <w:r>
        <w:rPr>
          <w:rFonts w:ascii="Calibri" w:hAnsi="Calibri"/>
          <w:sz w:val="22"/>
        </w:rPr>
        <w:t xml:space="preserve"> — Natural ticker identifier (e.g. 'NSE:RELIANCE').</w:t>
      </w:r>
    </w:p>
    <w:p w14:paraId="459F83B3">
      <w:pPr>
        <w:pStyle w:val="23"/>
        <w:spacing w:before="0" w:after="60"/>
      </w:pPr>
      <w:r>
        <w:rPr>
          <w:rFonts w:ascii="Calibri" w:hAnsi="Calibri"/>
          <w:sz w:val="22"/>
        </w:rPr>
        <w:t xml:space="preserve">  </w:t>
      </w:r>
      <w:r>
        <w:rPr>
          <w:rFonts w:ascii="Calibri" w:hAnsi="Calibri"/>
          <w:b/>
          <w:sz w:val="22"/>
        </w:rPr>
        <w:t>name</w:t>
      </w:r>
      <w:r>
        <w:rPr>
          <w:rFonts w:ascii="Calibri" w:hAnsi="Calibri"/>
          <w:sz w:val="22"/>
        </w:rPr>
        <w:t xml:space="preserve"> — Name of the company.</w:t>
      </w:r>
    </w:p>
    <w:p w14:paraId="656EC03C">
      <w:pPr>
        <w:pStyle w:val="23"/>
        <w:spacing w:before="0" w:after="60"/>
      </w:pPr>
      <w:r>
        <w:rPr>
          <w:rFonts w:ascii="Calibri" w:hAnsi="Calibri"/>
          <w:sz w:val="22"/>
        </w:rPr>
        <w:t xml:space="preserve">  </w:t>
      </w:r>
      <w:r>
        <w:rPr>
          <w:rFonts w:ascii="Calibri" w:hAnsi="Calibri"/>
          <w:b/>
          <w:sz w:val="22"/>
        </w:rPr>
        <w:t>price</w:t>
      </w:r>
      <w:r>
        <w:rPr>
          <w:rFonts w:ascii="Calibri" w:hAnsi="Calibri"/>
          <w:sz w:val="22"/>
        </w:rPr>
        <w:t xml:space="preserve"> — Last traded price (LTP).</w:t>
      </w:r>
    </w:p>
    <w:p w14:paraId="53EA933E">
      <w:pPr>
        <w:pStyle w:val="23"/>
        <w:spacing w:before="0" w:after="60"/>
      </w:pPr>
      <w:r>
        <w:rPr>
          <w:rFonts w:ascii="Calibri" w:hAnsi="Calibri"/>
          <w:sz w:val="22"/>
        </w:rPr>
        <w:t xml:space="preserve">  </w:t>
      </w:r>
      <w:r>
        <w:rPr>
          <w:rFonts w:ascii="Calibri" w:hAnsi="Calibri"/>
          <w:b/>
          <w:sz w:val="22"/>
        </w:rPr>
        <w:t>change_pct</w:t>
      </w:r>
      <w:r>
        <w:rPr>
          <w:rFonts w:ascii="Calibri" w:hAnsi="Calibri"/>
          <w:sz w:val="22"/>
        </w:rPr>
        <w:t xml:space="preserve"> — Daily price change percentage.</w:t>
      </w:r>
    </w:p>
    <w:p w14:paraId="564FE651">
      <w:pPr>
        <w:pStyle w:val="23"/>
        <w:spacing w:before="0" w:after="60"/>
      </w:pPr>
      <w:r>
        <w:rPr>
          <w:rFonts w:ascii="Calibri" w:hAnsi="Calibri"/>
          <w:sz w:val="22"/>
        </w:rPr>
        <w:t xml:space="preserve">  </w:t>
      </w:r>
      <w:r>
        <w:rPr>
          <w:rFonts w:ascii="Calibri" w:hAnsi="Calibri"/>
          <w:b/>
          <w:sz w:val="22"/>
        </w:rPr>
        <w:t>emoji</w:t>
      </w:r>
      <w:r>
        <w:rPr>
          <w:rFonts w:ascii="Calibri" w:hAnsi="Calibri"/>
          <w:sz w:val="22"/>
        </w:rPr>
        <w:t xml:space="preserve"> — Graphic icon for corporate listing representation.</w:t>
      </w:r>
    </w:p>
    <w:p w14:paraId="36F98945">
      <w:pPr>
        <w:pStyle w:val="23"/>
        <w:spacing w:before="0" w:after="60"/>
      </w:pPr>
      <w:r>
        <w:rPr>
          <w:rFonts w:ascii="Calibri" w:hAnsi="Calibri"/>
          <w:sz w:val="22"/>
        </w:rPr>
        <w:t xml:space="preserve">  </w:t>
      </w:r>
      <w:r>
        <w:rPr>
          <w:rFonts w:ascii="Calibri" w:hAnsi="Calibri"/>
          <w:b/>
          <w:sz w:val="22"/>
        </w:rPr>
        <w:t>trend_json</w:t>
      </w:r>
      <w:r>
        <w:rPr>
          <w:rFonts w:ascii="Calibri" w:hAnsi="Calibri"/>
          <w:sz w:val="22"/>
        </w:rPr>
        <w:t xml:space="preserve"> — Sparkline data containing a float array of recent price ticks.</w:t>
      </w:r>
    </w:p>
    <w:p w14:paraId="0C1065F3">
      <w:pPr>
        <w:spacing w:before="240" w:after="240"/>
        <w:jc w:val="center"/>
      </w:pPr>
      <w:r>
        <w:rPr>
          <w:color w:val="DDDDDD"/>
        </w:rPr>
        <w:t>____________________________________________________</w:t>
      </w:r>
    </w:p>
    <w:p w14:paraId="3D3FD088">
      <w:pPr>
        <w:keepNext/>
        <w:spacing w:before="200" w:after="80"/>
      </w:pPr>
      <w:r>
        <w:rPr>
          <w:rFonts w:ascii="Arial" w:hAnsi="Arial"/>
          <w:b/>
          <w:color w:val="333333"/>
          <w:sz w:val="22"/>
        </w:rPr>
        <w:t>TABLE 26: practice.orders</w:t>
      </w:r>
    </w:p>
    <w:p w14:paraId="1C2274C3">
      <w:pPr>
        <w:spacing w:before="0" w:after="120" w:line="276" w:lineRule="auto"/>
      </w:pPr>
      <w:r>
        <w:rPr>
          <w:rFonts w:ascii="Calibri" w:hAnsi="Calibri"/>
          <w:sz w:val="22"/>
        </w:rPr>
        <w:t>Virtual transaction logs tracking user practice trades.</w:t>
      </w:r>
    </w:p>
    <w:tbl>
      <w:tblPr>
        <w:tblStyle w:val="12"/>
        <w:tblW w:w="0" w:type="auto"/>
        <w:tblInd w:w="0" w:type="dxa"/>
        <w:tblLayout w:type="autofit"/>
        <w:tblCellMar>
          <w:top w:w="0" w:type="dxa"/>
          <w:left w:w="108" w:type="dxa"/>
          <w:bottom w:w="0" w:type="dxa"/>
          <w:right w:w="108" w:type="dxa"/>
        </w:tblCellMar>
      </w:tblPr>
      <w:tblGrid>
        <w:gridCol w:w="9360"/>
      </w:tblGrid>
      <w:tr w14:paraId="6745A09F">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228351F">
            <w:pPr>
              <w:spacing w:before="0" w:after="0" w:line="252" w:lineRule="auto"/>
            </w:pPr>
            <w:r>
              <w:rPr>
                <w:rFonts w:ascii="Consolas" w:hAnsi="Consolas"/>
                <w:color w:val="333333"/>
                <w:sz w:val="18"/>
              </w:rPr>
              <w:t>CREATE TABLE IF NOT EXISTS practice.orders (</w:t>
            </w:r>
            <w:r>
              <w:rPr>
                <w:rFonts w:ascii="Consolas" w:hAnsi="Consolas"/>
                <w:color w:val="333333"/>
                <w:sz w:val="18"/>
              </w:rPr>
              <w:br w:type="textWrapping"/>
            </w:r>
            <w:r>
              <w:rPr>
                <w:rFonts w:ascii="Consolas" w:hAnsi="Consolas"/>
                <w:color w:val="333333"/>
                <w:sz w:val="18"/>
              </w:rPr>
              <w:t xml:space="preserve">    id              UUID PRIMARY KEY,</w:t>
            </w:r>
            <w:r>
              <w:rPr>
                <w:rFonts w:ascii="Consolas" w:hAnsi="Consolas"/>
                <w:color w:val="333333"/>
                <w:sz w:val="18"/>
              </w:rPr>
              <w:br w:type="textWrapping"/>
            </w:r>
            <w:r>
              <w:rPr>
                <w:rFonts w:ascii="Consolas" w:hAnsi="Consolas"/>
                <w:color w:val="333333"/>
                <w:sz w:val="18"/>
              </w:rPr>
              <w:t xml:space="preserve">    user_id         VARCHAR(255) NOT NULL,    -- links to auth.users(id) or profile.profiles(user_id)</w:t>
            </w:r>
            <w:r>
              <w:rPr>
                <w:rFonts w:ascii="Consolas" w:hAnsi="Consolas"/>
                <w:color w:val="333333"/>
                <w:sz w:val="18"/>
              </w:rPr>
              <w:br w:type="textWrapping"/>
            </w:r>
            <w:r>
              <w:rPr>
                <w:rFonts w:ascii="Consolas" w:hAnsi="Consolas"/>
                <w:color w:val="333333"/>
                <w:sz w:val="18"/>
              </w:rPr>
              <w:t xml:space="preserve">    symbol          VARCHAR(255) NOT NULL REFERENCES practice.stocks(symbol) ON DELETE CASCADE,</w:t>
            </w:r>
            <w:r>
              <w:rPr>
                <w:rFonts w:ascii="Consolas" w:hAnsi="Consolas"/>
                <w:color w:val="333333"/>
                <w:sz w:val="18"/>
              </w:rPr>
              <w:br w:type="textWrapping"/>
            </w:r>
            <w:r>
              <w:rPr>
                <w:rFonts w:ascii="Consolas" w:hAnsi="Consolas"/>
                <w:color w:val="333333"/>
                <w:sz w:val="18"/>
              </w:rPr>
              <w:t xml:space="preserve">    side            VARCHAR(255) CHECK (side IN ('BUY','SELL')),  -- enforce valid values</w:t>
            </w:r>
            <w:r>
              <w:rPr>
                <w:rFonts w:ascii="Consolas" w:hAnsi="Consolas"/>
                <w:color w:val="333333"/>
                <w:sz w:val="18"/>
              </w:rPr>
              <w:br w:type="textWrapping"/>
            </w:r>
            <w:r>
              <w:rPr>
                <w:rFonts w:ascii="Consolas" w:hAnsi="Consolas"/>
                <w:color w:val="333333"/>
                <w:sz w:val="18"/>
              </w:rPr>
              <w:t xml:space="preserve">    shares          INTEGER NOT NULL CHECK (shares &gt; 0),</w:t>
            </w:r>
            <w:r>
              <w:rPr>
                <w:rFonts w:ascii="Consolas" w:hAnsi="Consolas"/>
                <w:color w:val="333333"/>
                <w:sz w:val="18"/>
              </w:rPr>
              <w:br w:type="textWrapping"/>
            </w:r>
            <w:r>
              <w:rPr>
                <w:rFonts w:ascii="Consolas" w:hAnsi="Consolas"/>
                <w:color w:val="333333"/>
                <w:sz w:val="18"/>
              </w:rPr>
              <w:t xml:space="preserve">    price_per_share DOUBLE PRECISION NOT NULL CHECK (price_per_share &gt; 0),</w:t>
            </w:r>
            <w:r>
              <w:rPr>
                <w:rFonts w:ascii="Consolas" w:hAnsi="Consolas"/>
                <w:color w:val="333333"/>
                <w:sz w:val="18"/>
              </w:rPr>
              <w:br w:type="textWrapping"/>
            </w:r>
            <w:r>
              <w:rPr>
                <w:rFonts w:ascii="Consolas" w:hAnsi="Consolas"/>
                <w:color w:val="333333"/>
                <w:sz w:val="18"/>
              </w:rPr>
              <w:t xml:space="preserve">    total_amount    DOUBLE PRECISION NOT NULL CHECK (total_amount &gt; 0),</w:t>
            </w:r>
            <w:r>
              <w:rPr>
                <w:rFonts w:ascii="Consolas" w:hAnsi="Consolas"/>
                <w:color w:val="333333"/>
                <w:sz w:val="18"/>
              </w:rPr>
              <w:br w:type="textWrapping"/>
            </w:r>
            <w:r>
              <w:rPr>
                <w:rFonts w:ascii="Consolas" w:hAnsi="Consolas"/>
                <w:color w:val="333333"/>
                <w:sz w:val="18"/>
              </w:rPr>
              <w:t xml:space="preserve">    order_type      VARCHAR(255) CHECK (order_type IN ('MARKET','LIMIT','STOP_LOSS')),</w:t>
            </w:r>
            <w:r>
              <w:rPr>
                <w:rFonts w:ascii="Consolas" w:hAnsi="Consolas"/>
                <w:color w:val="333333"/>
                <w:sz w:val="18"/>
              </w:rPr>
              <w:br w:type="textWrapping"/>
            </w:r>
            <w:r>
              <w:rPr>
                <w:rFonts w:ascii="Consolas" w:hAnsi="Consolas"/>
                <w:color w:val="333333"/>
                <w:sz w:val="18"/>
              </w:rPr>
              <w:t xml:space="preserve">    xp_earned       INTEGER NOT NULL DEFAULT 0,</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w:t>
            </w:r>
          </w:p>
        </w:tc>
      </w:tr>
    </w:tbl>
    <w:p w14:paraId="465FFE03">
      <w:pPr>
        <w:spacing w:before="0" w:after="160"/>
      </w:pPr>
    </w:p>
    <w:p w14:paraId="662CC343">
      <w:pPr>
        <w:keepNext/>
        <w:spacing w:before="160" w:after="60"/>
      </w:pPr>
      <w:r>
        <w:rPr>
          <w:rFonts w:ascii="Arial" w:hAnsi="Arial"/>
          <w:b/>
          <w:i/>
          <w:color w:val="555555"/>
          <w:sz w:val="22"/>
        </w:rPr>
        <w:t>Column by column explanation:</w:t>
      </w:r>
    </w:p>
    <w:p w14:paraId="48B0AD13">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Primary key identifier of the trade order.</w:t>
      </w:r>
    </w:p>
    <w:p w14:paraId="1CF6CD76">
      <w:pPr>
        <w:pStyle w:val="23"/>
        <w:spacing w:before="0" w:after="60"/>
      </w:pPr>
      <w:r>
        <w:rPr>
          <w:rFonts w:ascii="Calibri" w:hAnsi="Calibri"/>
          <w:sz w:val="22"/>
        </w:rPr>
        <w:t xml:space="preserve">  </w:t>
      </w:r>
      <w:r>
        <w:rPr>
          <w:rFonts w:ascii="Calibri" w:hAnsi="Calibri"/>
          <w:b/>
          <w:sz w:val="22"/>
        </w:rPr>
        <w:t>user_id</w:t>
      </w:r>
      <w:r>
        <w:rPr>
          <w:rFonts w:ascii="Calibri" w:hAnsi="Calibri"/>
          <w:sz w:val="22"/>
        </w:rPr>
        <w:t xml:space="preserve"> — String reference user key representing order owner.</w:t>
      </w:r>
    </w:p>
    <w:p w14:paraId="7252D698">
      <w:pPr>
        <w:pStyle w:val="23"/>
        <w:spacing w:before="0" w:after="60"/>
      </w:pPr>
      <w:r>
        <w:rPr>
          <w:rFonts w:ascii="Calibri" w:hAnsi="Calibri"/>
          <w:sz w:val="22"/>
        </w:rPr>
        <w:t xml:space="preserve">  </w:t>
      </w:r>
      <w:r>
        <w:rPr>
          <w:rFonts w:ascii="Calibri" w:hAnsi="Calibri"/>
          <w:b/>
          <w:sz w:val="22"/>
        </w:rPr>
        <w:t>symbol</w:t>
      </w:r>
      <w:r>
        <w:rPr>
          <w:rFonts w:ascii="Calibri" w:hAnsi="Calibri"/>
          <w:sz w:val="22"/>
        </w:rPr>
        <w:t xml:space="preserve"> — Ticker link to </w:t>
      </w:r>
      <w:r>
        <w:rPr>
          <w:rFonts w:ascii="Consolas" w:hAnsi="Consolas"/>
          <w:color w:val="7A1B1B"/>
          <w:sz w:val="19"/>
        </w:rPr>
        <w:t>practice.stocks(symbol)</w:t>
      </w:r>
      <w:r>
        <w:rPr>
          <w:rFonts w:ascii="Calibri" w:hAnsi="Calibri"/>
          <w:sz w:val="22"/>
        </w:rPr>
        <w:t>. Cascade deletes when symbol listing is dropped.</w:t>
      </w:r>
    </w:p>
    <w:p w14:paraId="052C1267">
      <w:pPr>
        <w:pStyle w:val="23"/>
        <w:spacing w:before="0" w:after="60"/>
      </w:pPr>
      <w:r>
        <w:rPr>
          <w:rFonts w:ascii="Calibri" w:hAnsi="Calibri"/>
          <w:sz w:val="22"/>
        </w:rPr>
        <w:t xml:space="preserve">  </w:t>
      </w:r>
      <w:r>
        <w:rPr>
          <w:rFonts w:ascii="Calibri" w:hAnsi="Calibri"/>
          <w:b/>
          <w:sz w:val="22"/>
        </w:rPr>
        <w:t>side</w:t>
      </w:r>
      <w:r>
        <w:rPr>
          <w:rFonts w:ascii="Calibri" w:hAnsi="Calibri"/>
          <w:sz w:val="22"/>
        </w:rPr>
        <w:t xml:space="preserve"> — Order side: </w:t>
      </w:r>
      <w:r>
        <w:rPr>
          <w:rFonts w:ascii="Consolas" w:hAnsi="Consolas"/>
          <w:color w:val="7A1B1B"/>
          <w:sz w:val="19"/>
        </w:rPr>
        <w:t>BUY</w:t>
      </w:r>
      <w:r>
        <w:rPr>
          <w:rFonts w:ascii="Calibri" w:hAnsi="Calibri"/>
          <w:sz w:val="22"/>
        </w:rPr>
        <w:t xml:space="preserve"> or </w:t>
      </w:r>
      <w:r>
        <w:rPr>
          <w:rFonts w:ascii="Consolas" w:hAnsi="Consolas"/>
          <w:color w:val="7A1B1B"/>
          <w:sz w:val="19"/>
        </w:rPr>
        <w:t>SELL</w:t>
      </w:r>
      <w:r>
        <w:rPr>
          <w:rFonts w:ascii="Calibri" w:hAnsi="Calibri"/>
          <w:sz w:val="22"/>
        </w:rPr>
        <w:t>. Enforced by check constraint.</w:t>
      </w:r>
    </w:p>
    <w:p w14:paraId="727254C8">
      <w:pPr>
        <w:pStyle w:val="23"/>
        <w:spacing w:before="0" w:after="60"/>
      </w:pPr>
      <w:r>
        <w:rPr>
          <w:rFonts w:ascii="Calibri" w:hAnsi="Calibri"/>
          <w:sz w:val="22"/>
        </w:rPr>
        <w:t xml:space="preserve">  </w:t>
      </w:r>
      <w:r>
        <w:rPr>
          <w:rFonts w:ascii="Calibri" w:hAnsi="Calibri"/>
          <w:b/>
          <w:sz w:val="22"/>
        </w:rPr>
        <w:t>shares</w:t>
      </w:r>
      <w:r>
        <w:rPr>
          <w:rFonts w:ascii="Calibri" w:hAnsi="Calibri"/>
          <w:sz w:val="22"/>
        </w:rPr>
        <w:t xml:space="preserve"> — Count of virtual shares bought or sold. Enforced positive.</w:t>
      </w:r>
    </w:p>
    <w:p w14:paraId="24A13DDE">
      <w:pPr>
        <w:pStyle w:val="23"/>
        <w:spacing w:before="0" w:after="60"/>
      </w:pPr>
      <w:r>
        <w:rPr>
          <w:rFonts w:ascii="Calibri" w:hAnsi="Calibri"/>
          <w:sz w:val="22"/>
        </w:rPr>
        <w:t xml:space="preserve">  </w:t>
      </w:r>
      <w:r>
        <w:rPr>
          <w:rFonts w:ascii="Calibri" w:hAnsi="Calibri"/>
          <w:b/>
          <w:sz w:val="22"/>
        </w:rPr>
        <w:t>price_per_share</w:t>
      </w:r>
      <w:r>
        <w:rPr>
          <w:rFonts w:ascii="Calibri" w:hAnsi="Calibri"/>
          <w:sz w:val="22"/>
        </w:rPr>
        <w:t xml:space="preserve"> — Price paid or received per share. Enforced positive.</w:t>
      </w:r>
    </w:p>
    <w:p w14:paraId="63EECB3E">
      <w:pPr>
        <w:pStyle w:val="23"/>
        <w:spacing w:before="0" w:after="60"/>
      </w:pPr>
      <w:r>
        <w:rPr>
          <w:rFonts w:ascii="Calibri" w:hAnsi="Calibri"/>
          <w:sz w:val="22"/>
        </w:rPr>
        <w:t xml:space="preserve">  </w:t>
      </w:r>
      <w:r>
        <w:rPr>
          <w:rFonts w:ascii="Calibri" w:hAnsi="Calibri"/>
          <w:b/>
          <w:sz w:val="22"/>
        </w:rPr>
        <w:t>total_amount</w:t>
      </w:r>
      <w:r>
        <w:rPr>
          <w:rFonts w:ascii="Calibri" w:hAnsi="Calibri"/>
          <w:sz w:val="22"/>
        </w:rPr>
        <w:t xml:space="preserve"> — Computed cost (</w:t>
      </w:r>
      <w:r>
        <w:rPr>
          <w:rFonts w:ascii="Consolas" w:hAnsi="Consolas"/>
          <w:color w:val="7A1B1B"/>
          <w:sz w:val="19"/>
        </w:rPr>
        <w:t>shares * price_per_share</w:t>
      </w:r>
      <w:r>
        <w:rPr>
          <w:rFonts w:ascii="Calibri" w:hAnsi="Calibri"/>
          <w:sz w:val="22"/>
        </w:rPr>
        <w:t>). Enforced positive.</w:t>
      </w:r>
    </w:p>
    <w:p w14:paraId="337BC85C">
      <w:pPr>
        <w:pStyle w:val="23"/>
        <w:spacing w:before="0" w:after="60"/>
      </w:pPr>
      <w:r>
        <w:rPr>
          <w:rFonts w:ascii="Calibri" w:hAnsi="Calibri"/>
          <w:sz w:val="22"/>
        </w:rPr>
        <w:t xml:space="preserve">  </w:t>
      </w:r>
      <w:r>
        <w:rPr>
          <w:rFonts w:ascii="Calibri" w:hAnsi="Calibri"/>
          <w:b/>
          <w:sz w:val="22"/>
        </w:rPr>
        <w:t>order_type</w:t>
      </w:r>
      <w:r>
        <w:rPr>
          <w:rFonts w:ascii="Calibri" w:hAnsi="Calibri"/>
          <w:sz w:val="22"/>
        </w:rPr>
        <w:t xml:space="preserve"> — Order execution rules (</w:t>
      </w:r>
      <w:r>
        <w:rPr>
          <w:rFonts w:ascii="Consolas" w:hAnsi="Consolas"/>
          <w:color w:val="7A1B1B"/>
          <w:sz w:val="19"/>
        </w:rPr>
        <w:t>MARKET</w:t>
      </w:r>
      <w:r>
        <w:rPr>
          <w:rFonts w:ascii="Calibri" w:hAnsi="Calibri"/>
          <w:sz w:val="22"/>
        </w:rPr>
        <w:t xml:space="preserve">, </w:t>
      </w:r>
      <w:r>
        <w:rPr>
          <w:rFonts w:ascii="Consolas" w:hAnsi="Consolas"/>
          <w:color w:val="7A1B1B"/>
          <w:sz w:val="19"/>
        </w:rPr>
        <w:t>LIMIT</w:t>
      </w:r>
      <w:r>
        <w:rPr>
          <w:rFonts w:ascii="Calibri" w:hAnsi="Calibri"/>
          <w:sz w:val="22"/>
        </w:rPr>
        <w:t xml:space="preserve">, </w:t>
      </w:r>
      <w:r>
        <w:rPr>
          <w:rFonts w:ascii="Consolas" w:hAnsi="Consolas"/>
          <w:color w:val="7A1B1B"/>
          <w:sz w:val="19"/>
        </w:rPr>
        <w:t>STOP_LOSS</w:t>
      </w:r>
      <w:r>
        <w:rPr>
          <w:rFonts w:ascii="Calibri" w:hAnsi="Calibri"/>
          <w:sz w:val="22"/>
        </w:rPr>
        <w:t>).</w:t>
      </w:r>
    </w:p>
    <w:p w14:paraId="05DC37C8">
      <w:pPr>
        <w:pStyle w:val="23"/>
        <w:spacing w:before="0" w:after="60"/>
      </w:pPr>
      <w:r>
        <w:rPr>
          <w:rFonts w:ascii="Calibri" w:hAnsi="Calibri"/>
          <w:sz w:val="22"/>
        </w:rPr>
        <w:t xml:space="preserve">  </w:t>
      </w:r>
      <w:r>
        <w:rPr>
          <w:rFonts w:ascii="Calibri" w:hAnsi="Calibri"/>
          <w:b/>
          <w:sz w:val="22"/>
        </w:rPr>
        <w:t>xp_earned</w:t>
      </w:r>
      <w:r>
        <w:rPr>
          <w:rFonts w:ascii="Calibri" w:hAnsi="Calibri"/>
          <w:sz w:val="22"/>
        </w:rPr>
        <w:t xml:space="preserve"> — Experience points awarded for the learning trade.</w:t>
      </w:r>
    </w:p>
    <w:p w14:paraId="630989BA">
      <w:pPr>
        <w:pStyle w:val="23"/>
        <w:spacing w:before="0" w:after="60"/>
      </w:pPr>
      <w:r>
        <w:rPr>
          <w:rFonts w:ascii="Calibri" w:hAnsi="Calibri"/>
          <w:sz w:val="22"/>
        </w:rPr>
        <w:t xml:space="preserve">  </w:t>
      </w:r>
      <w:r>
        <w:rPr>
          <w:rFonts w:ascii="Calibri" w:hAnsi="Calibri"/>
          <w:b/>
          <w:sz w:val="22"/>
        </w:rPr>
        <w:t>created_at</w:t>
      </w:r>
      <w:r>
        <w:rPr>
          <w:rFonts w:ascii="Calibri" w:hAnsi="Calibri"/>
          <w:sz w:val="22"/>
        </w:rPr>
        <w:t xml:space="preserve"> — Order placement timestamp.</w:t>
      </w:r>
    </w:p>
    <w:p w14:paraId="453FB582">
      <w:pPr>
        <w:keepNext/>
        <w:spacing w:before="160" w:after="60"/>
      </w:pPr>
      <w:r>
        <w:rPr>
          <w:rFonts w:ascii="Arial" w:hAnsi="Arial"/>
          <w:b/>
          <w:i/>
          <w:color w:val="555555"/>
          <w:sz w:val="22"/>
        </w:rPr>
        <w:t>Indexes:</w:t>
      </w:r>
    </w:p>
    <w:tbl>
      <w:tblPr>
        <w:tblStyle w:val="12"/>
        <w:tblW w:w="0" w:type="auto"/>
        <w:tblInd w:w="0" w:type="dxa"/>
        <w:tblLayout w:type="autofit"/>
        <w:tblCellMar>
          <w:top w:w="0" w:type="dxa"/>
          <w:left w:w="108" w:type="dxa"/>
          <w:bottom w:w="0" w:type="dxa"/>
          <w:right w:w="108" w:type="dxa"/>
        </w:tblCellMar>
      </w:tblPr>
      <w:tblGrid>
        <w:gridCol w:w="9360"/>
      </w:tblGrid>
      <w:tr w14:paraId="20AEAC8A">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1B256FC">
            <w:pPr>
              <w:spacing w:before="0" w:after="0" w:line="252" w:lineRule="auto"/>
            </w:pPr>
            <w:r>
              <w:rPr>
                <w:rFonts w:ascii="Consolas" w:hAnsi="Consolas"/>
                <w:color w:val="333333"/>
                <w:sz w:val="18"/>
              </w:rPr>
              <w:t>CREATE INDEX IF NOT EXISTS idx_orders_user_id ON practice.orders (user_id);</w:t>
            </w:r>
          </w:p>
        </w:tc>
      </w:tr>
    </w:tbl>
    <w:p w14:paraId="27AF12F9">
      <w:pPr>
        <w:spacing w:before="0" w:after="160"/>
      </w:pPr>
    </w:p>
    <w:p w14:paraId="29FEFE84">
      <w:pPr>
        <w:spacing w:before="240" w:after="240"/>
        <w:jc w:val="center"/>
      </w:pPr>
      <w:r>
        <w:rPr>
          <w:color w:val="DDDDDD"/>
        </w:rPr>
        <w:t>____________________________________________________</w:t>
      </w:r>
    </w:p>
    <w:p w14:paraId="4ADF1678">
      <w:pPr>
        <w:keepNext/>
        <w:spacing w:before="200" w:after="80"/>
      </w:pPr>
      <w:r>
        <w:rPr>
          <w:rFonts w:ascii="Arial" w:hAnsi="Arial"/>
          <w:b/>
          <w:color w:val="333333"/>
          <w:sz w:val="22"/>
        </w:rPr>
        <w:t>TABLE 27: portfolio.holdings</w:t>
      </w:r>
    </w:p>
    <w:p w14:paraId="5180B5A2">
      <w:pPr>
        <w:spacing w:before="0" w:after="120" w:line="276" w:lineRule="auto"/>
      </w:pPr>
      <w:r>
        <w:rPr>
          <w:rFonts w:ascii="Calibri" w:hAnsi="Calibri"/>
          <w:sz w:val="22"/>
        </w:rPr>
        <w:t>Summarizes stock allocations currently held in user accounts.</w:t>
      </w:r>
    </w:p>
    <w:tbl>
      <w:tblPr>
        <w:tblStyle w:val="12"/>
        <w:tblW w:w="0" w:type="auto"/>
        <w:tblInd w:w="0" w:type="dxa"/>
        <w:tblLayout w:type="autofit"/>
        <w:tblCellMar>
          <w:top w:w="0" w:type="dxa"/>
          <w:left w:w="108" w:type="dxa"/>
          <w:bottom w:w="0" w:type="dxa"/>
          <w:right w:w="108" w:type="dxa"/>
        </w:tblCellMar>
      </w:tblPr>
      <w:tblGrid>
        <w:gridCol w:w="9360"/>
      </w:tblGrid>
      <w:tr w14:paraId="2895878D">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05A44337">
            <w:pPr>
              <w:spacing w:before="0" w:after="0" w:line="252" w:lineRule="auto"/>
            </w:pPr>
            <w:r>
              <w:rPr>
                <w:rFonts w:ascii="Consolas" w:hAnsi="Consolas"/>
                <w:color w:val="333333"/>
                <w:sz w:val="18"/>
              </w:rPr>
              <w:t>CREATE SCHEMA IF NOT EXISTS portfolio;</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IF NOT EXISTS portfolio.holdings (</w:t>
            </w:r>
            <w:r>
              <w:rPr>
                <w:rFonts w:ascii="Consolas" w:hAnsi="Consolas"/>
                <w:color w:val="333333"/>
                <w:sz w:val="18"/>
              </w:rPr>
              <w:br w:type="textWrapping"/>
            </w:r>
            <w:r>
              <w:rPr>
                <w:rFonts w:ascii="Consolas" w:hAnsi="Consolas"/>
                <w:color w:val="333333"/>
                <w:sz w:val="18"/>
              </w:rPr>
              <w:t xml:space="preserve">    id            UUID PRIMARY KEY,</w:t>
            </w:r>
            <w:r>
              <w:rPr>
                <w:rFonts w:ascii="Consolas" w:hAnsi="Consolas"/>
                <w:color w:val="333333"/>
                <w:sz w:val="18"/>
              </w:rPr>
              <w:br w:type="textWrapping"/>
            </w:r>
            <w:r>
              <w:rPr>
                <w:rFonts w:ascii="Consolas" w:hAnsi="Consolas"/>
                <w:color w:val="333333"/>
                <w:sz w:val="18"/>
              </w:rPr>
              <w:t xml:space="preserve">    user_id       VARCHAR(255) NOT NULL,   -- links to auth.users(id) or profile.profiles(user_id)</w:t>
            </w:r>
            <w:r>
              <w:rPr>
                <w:rFonts w:ascii="Consolas" w:hAnsi="Consolas"/>
                <w:color w:val="333333"/>
                <w:sz w:val="18"/>
              </w:rPr>
              <w:br w:type="textWrapping"/>
            </w:r>
            <w:r>
              <w:rPr>
                <w:rFonts w:ascii="Consolas" w:hAnsi="Consolas"/>
                <w:color w:val="333333"/>
                <w:sz w:val="18"/>
              </w:rPr>
              <w:t xml:space="preserve">    symbol        VARCHAR(255) NOT NULL,</w:t>
            </w:r>
            <w:r>
              <w:rPr>
                <w:rFonts w:ascii="Consolas" w:hAnsi="Consolas"/>
                <w:color w:val="333333"/>
                <w:sz w:val="18"/>
              </w:rPr>
              <w:br w:type="textWrapping"/>
            </w:r>
            <w:r>
              <w:rPr>
                <w:rFonts w:ascii="Consolas" w:hAnsi="Consolas"/>
                <w:color w:val="333333"/>
                <w:sz w:val="18"/>
              </w:rPr>
              <w:t xml:space="preserve">    name          VARCHAR(255),</w:t>
            </w:r>
            <w:r>
              <w:rPr>
                <w:rFonts w:ascii="Consolas" w:hAnsi="Consolas"/>
                <w:color w:val="333333"/>
                <w:sz w:val="18"/>
              </w:rPr>
              <w:br w:type="textWrapping"/>
            </w:r>
            <w:r>
              <w:rPr>
                <w:rFonts w:ascii="Consolas" w:hAnsi="Consolas"/>
                <w:color w:val="333333"/>
                <w:sz w:val="18"/>
              </w:rPr>
              <w:t xml:space="preserve">    emoji         VARCHAR(255),</w:t>
            </w:r>
            <w:r>
              <w:rPr>
                <w:rFonts w:ascii="Consolas" w:hAnsi="Consolas"/>
                <w:color w:val="333333"/>
                <w:sz w:val="18"/>
              </w:rPr>
              <w:br w:type="textWrapping"/>
            </w:r>
            <w:r>
              <w:rPr>
                <w:rFonts w:ascii="Consolas" w:hAnsi="Consolas"/>
                <w:color w:val="333333"/>
                <w:sz w:val="18"/>
              </w:rPr>
              <w:t xml:space="preserve">    shares        INTEGER NOT NULL CHECK (shares &gt; 0),</w:t>
            </w:r>
            <w:r>
              <w:rPr>
                <w:rFonts w:ascii="Consolas" w:hAnsi="Consolas"/>
                <w:color w:val="333333"/>
                <w:sz w:val="18"/>
              </w:rPr>
              <w:br w:type="textWrapping"/>
            </w:r>
            <w:r>
              <w:rPr>
                <w:rFonts w:ascii="Consolas" w:hAnsi="Consolas"/>
                <w:color w:val="333333"/>
                <w:sz w:val="18"/>
              </w:rPr>
              <w:t xml:space="preserve">    avg_price     DOUBLE PRECISION NOT NULL CHECK (avg_price &gt; 0),</w:t>
            </w:r>
            <w:r>
              <w:rPr>
                <w:rFonts w:ascii="Consolas" w:hAnsi="Consolas"/>
                <w:color w:val="333333"/>
                <w:sz w:val="18"/>
              </w:rPr>
              <w:br w:type="textWrapping"/>
            </w:r>
            <w:r>
              <w:rPr>
                <w:rFonts w:ascii="Consolas" w:hAnsi="Consolas"/>
                <w:color w:val="333333"/>
                <w:sz w:val="18"/>
              </w:rPr>
              <w:t xml:space="preserve">    current_price DOUBLE PRECISION NOT NULL CHECK (current_price &gt;= 0),</w:t>
            </w:r>
            <w:r>
              <w:rPr>
                <w:rFonts w:ascii="Consolas" w:hAnsi="Consolas"/>
                <w:color w:val="333333"/>
                <w:sz w:val="18"/>
              </w:rPr>
              <w:br w:type="textWrapping"/>
            </w:r>
            <w:r>
              <w:rPr>
                <w:rFonts w:ascii="Consolas" w:hAnsi="Consolas"/>
                <w:color w:val="333333"/>
                <w:sz w:val="18"/>
              </w:rPr>
              <w:t xml:space="preserve">    note          VARCHAR(500),</w:t>
            </w:r>
            <w:r>
              <w:rPr>
                <w:rFonts w:ascii="Consolas" w:hAnsi="Consolas"/>
                <w:color w:val="333333"/>
                <w:sz w:val="18"/>
              </w:rPr>
              <w:br w:type="textWrapping"/>
            </w:r>
            <w:r>
              <w:rPr>
                <w:rFonts w:ascii="Consolas" w:hAnsi="Consolas"/>
                <w:color w:val="333333"/>
                <w:sz w:val="18"/>
              </w:rPr>
              <w:t xml:space="preserve">    CONSTRAINT uk_holdings_user_symbol UNIQUE (user_id, symbol)</w:t>
            </w:r>
            <w:r>
              <w:rPr>
                <w:rFonts w:ascii="Consolas" w:hAnsi="Consolas"/>
                <w:color w:val="333333"/>
                <w:sz w:val="18"/>
              </w:rPr>
              <w:br w:type="textWrapping"/>
            </w:r>
            <w:r>
              <w:rPr>
                <w:rFonts w:ascii="Consolas" w:hAnsi="Consolas"/>
                <w:color w:val="333333"/>
                <w:sz w:val="18"/>
              </w:rPr>
              <w:t>);</w:t>
            </w:r>
          </w:p>
        </w:tc>
      </w:tr>
    </w:tbl>
    <w:p w14:paraId="0728DDBD">
      <w:pPr>
        <w:spacing w:before="0" w:after="160"/>
      </w:pPr>
    </w:p>
    <w:p w14:paraId="00FC9A86">
      <w:pPr>
        <w:keepNext/>
        <w:spacing w:before="160" w:after="60"/>
      </w:pPr>
      <w:r>
        <w:rPr>
          <w:rFonts w:ascii="Arial" w:hAnsi="Arial"/>
          <w:b/>
          <w:i/>
          <w:color w:val="555555"/>
          <w:sz w:val="22"/>
        </w:rPr>
        <w:t>Column by column explanation:</w:t>
      </w:r>
    </w:p>
    <w:p w14:paraId="43F2A489">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Primary key tracking the position identifier.</w:t>
      </w:r>
    </w:p>
    <w:p w14:paraId="4226E22A">
      <w:pPr>
        <w:pStyle w:val="23"/>
        <w:spacing w:before="0" w:after="60"/>
      </w:pPr>
      <w:r>
        <w:rPr>
          <w:rFonts w:ascii="Calibri" w:hAnsi="Calibri"/>
          <w:sz w:val="22"/>
        </w:rPr>
        <w:t xml:space="preserve">  </w:t>
      </w:r>
      <w:r>
        <w:rPr>
          <w:rFonts w:ascii="Calibri" w:hAnsi="Calibri"/>
          <w:b/>
          <w:sz w:val="22"/>
        </w:rPr>
        <w:t>user_id</w:t>
      </w:r>
      <w:r>
        <w:rPr>
          <w:rFonts w:ascii="Calibri" w:hAnsi="Calibri"/>
          <w:sz w:val="22"/>
        </w:rPr>
        <w:t xml:space="preserve"> — User reference string linking to the allocation owner.</w:t>
      </w:r>
    </w:p>
    <w:p w14:paraId="6C0EB3DA">
      <w:pPr>
        <w:pStyle w:val="23"/>
        <w:spacing w:before="0" w:after="60"/>
      </w:pPr>
      <w:r>
        <w:rPr>
          <w:rFonts w:ascii="Calibri" w:hAnsi="Calibri"/>
          <w:sz w:val="22"/>
        </w:rPr>
        <w:t xml:space="preserve">  </w:t>
      </w:r>
      <w:r>
        <w:rPr>
          <w:rFonts w:ascii="Calibri" w:hAnsi="Calibri"/>
          <w:b/>
          <w:sz w:val="22"/>
        </w:rPr>
        <w:t>symbol</w:t>
      </w:r>
      <w:r>
        <w:rPr>
          <w:rFonts w:ascii="Calibri" w:hAnsi="Calibri"/>
          <w:sz w:val="22"/>
        </w:rPr>
        <w:t xml:space="preserve"> — Listing ticker code.</w:t>
      </w:r>
    </w:p>
    <w:p w14:paraId="0F7BEB75">
      <w:pPr>
        <w:pStyle w:val="23"/>
        <w:spacing w:before="0" w:after="60"/>
      </w:pPr>
      <w:r>
        <w:rPr>
          <w:rFonts w:ascii="Calibri" w:hAnsi="Calibri"/>
          <w:sz w:val="22"/>
        </w:rPr>
        <w:t xml:space="preserve">  </w:t>
      </w:r>
      <w:r>
        <w:rPr>
          <w:rFonts w:ascii="Calibri" w:hAnsi="Calibri"/>
          <w:b/>
          <w:sz w:val="22"/>
        </w:rPr>
        <w:t>name</w:t>
      </w:r>
      <w:r>
        <w:rPr>
          <w:rFonts w:ascii="Calibri" w:hAnsi="Calibri"/>
          <w:sz w:val="22"/>
        </w:rPr>
        <w:t xml:space="preserve"> — Company name copy.</w:t>
      </w:r>
    </w:p>
    <w:p w14:paraId="0981EE46">
      <w:pPr>
        <w:pStyle w:val="23"/>
        <w:spacing w:before="0" w:after="60"/>
      </w:pPr>
      <w:r>
        <w:rPr>
          <w:rFonts w:ascii="Calibri" w:hAnsi="Calibri"/>
          <w:sz w:val="22"/>
        </w:rPr>
        <w:t xml:space="preserve">  </w:t>
      </w:r>
      <w:r>
        <w:rPr>
          <w:rFonts w:ascii="Calibri" w:hAnsi="Calibri"/>
          <w:b/>
          <w:sz w:val="22"/>
        </w:rPr>
        <w:t>emoji</w:t>
      </w:r>
      <w:r>
        <w:rPr>
          <w:rFonts w:ascii="Calibri" w:hAnsi="Calibri"/>
          <w:sz w:val="22"/>
        </w:rPr>
        <w:t xml:space="preserve"> — Icon representation of the stock.</w:t>
      </w:r>
    </w:p>
    <w:p w14:paraId="21F70FCF">
      <w:pPr>
        <w:pStyle w:val="23"/>
        <w:spacing w:before="0" w:after="60"/>
      </w:pPr>
      <w:r>
        <w:rPr>
          <w:rFonts w:ascii="Calibri" w:hAnsi="Calibri"/>
          <w:sz w:val="22"/>
        </w:rPr>
        <w:t xml:space="preserve">  </w:t>
      </w:r>
      <w:r>
        <w:rPr>
          <w:rFonts w:ascii="Calibri" w:hAnsi="Calibri"/>
          <w:b/>
          <w:sz w:val="22"/>
        </w:rPr>
        <w:t>shares</w:t>
      </w:r>
      <w:r>
        <w:rPr>
          <w:rFonts w:ascii="Calibri" w:hAnsi="Calibri"/>
          <w:sz w:val="22"/>
        </w:rPr>
        <w:t xml:space="preserve"> — Number of shares currently held. Enforced positive.</w:t>
      </w:r>
    </w:p>
    <w:p w14:paraId="0AF1D922">
      <w:pPr>
        <w:pStyle w:val="23"/>
        <w:spacing w:before="0" w:after="60"/>
      </w:pPr>
      <w:r>
        <w:rPr>
          <w:rFonts w:ascii="Calibri" w:hAnsi="Calibri"/>
          <w:sz w:val="22"/>
        </w:rPr>
        <w:t xml:space="preserve">  </w:t>
      </w:r>
      <w:r>
        <w:rPr>
          <w:rFonts w:ascii="Calibri" w:hAnsi="Calibri"/>
          <w:b/>
          <w:sz w:val="22"/>
        </w:rPr>
        <w:t>avg_price</w:t>
      </w:r>
      <w:r>
        <w:rPr>
          <w:rFonts w:ascii="Calibri" w:hAnsi="Calibri"/>
          <w:sz w:val="22"/>
        </w:rPr>
        <w:t xml:space="preserve"> — Weighted average price paid for holdings. Enforced positive.</w:t>
      </w:r>
    </w:p>
    <w:p w14:paraId="65FD0BE3">
      <w:pPr>
        <w:pStyle w:val="23"/>
        <w:spacing w:before="0" w:after="60"/>
      </w:pPr>
      <w:r>
        <w:rPr>
          <w:rFonts w:ascii="Calibri" w:hAnsi="Calibri"/>
          <w:sz w:val="22"/>
        </w:rPr>
        <w:t xml:space="preserve">  </w:t>
      </w:r>
      <w:r>
        <w:rPr>
          <w:rFonts w:ascii="Calibri" w:hAnsi="Calibri"/>
          <w:b/>
          <w:sz w:val="22"/>
        </w:rPr>
        <w:t>current_price</w:t>
      </w:r>
      <w:r>
        <w:rPr>
          <w:rFonts w:ascii="Calibri" w:hAnsi="Calibri"/>
          <w:sz w:val="22"/>
        </w:rPr>
        <w:t xml:space="preserve"> — Live ticker price copy. Enforced non-negative.</w:t>
      </w:r>
    </w:p>
    <w:p w14:paraId="52B880F3">
      <w:pPr>
        <w:pStyle w:val="23"/>
        <w:spacing w:before="0" w:after="60"/>
      </w:pPr>
      <w:r>
        <w:rPr>
          <w:rFonts w:ascii="Calibri" w:hAnsi="Calibri"/>
          <w:sz w:val="22"/>
        </w:rPr>
        <w:t xml:space="preserve">  </w:t>
      </w:r>
      <w:r>
        <w:rPr>
          <w:rFonts w:ascii="Calibri" w:hAnsi="Calibri"/>
          <w:b/>
          <w:sz w:val="22"/>
        </w:rPr>
        <w:t>note</w:t>
      </w:r>
      <w:r>
        <w:rPr>
          <w:rFonts w:ascii="Calibri" w:hAnsi="Calibri"/>
          <w:sz w:val="22"/>
        </w:rPr>
        <w:t xml:space="preserve"> — User-facing investment notes.</w:t>
      </w:r>
    </w:p>
    <w:p w14:paraId="6A4D290A">
      <w:pPr>
        <w:keepNext/>
        <w:spacing w:before="160" w:after="60"/>
      </w:pPr>
      <w:r>
        <w:rPr>
          <w:rFonts w:ascii="Arial" w:hAnsi="Arial"/>
          <w:b/>
          <w:i/>
          <w:color w:val="555555"/>
          <w:sz w:val="22"/>
        </w:rPr>
        <w:t>Indexes:</w:t>
      </w:r>
    </w:p>
    <w:tbl>
      <w:tblPr>
        <w:tblStyle w:val="12"/>
        <w:tblW w:w="0" w:type="auto"/>
        <w:tblInd w:w="0" w:type="dxa"/>
        <w:tblLayout w:type="autofit"/>
        <w:tblCellMar>
          <w:top w:w="0" w:type="dxa"/>
          <w:left w:w="108" w:type="dxa"/>
          <w:bottom w:w="0" w:type="dxa"/>
          <w:right w:w="108" w:type="dxa"/>
        </w:tblCellMar>
      </w:tblPr>
      <w:tblGrid>
        <w:gridCol w:w="9360"/>
      </w:tblGrid>
      <w:tr w14:paraId="6FBC0F56">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28CBD38">
            <w:pPr>
              <w:spacing w:before="0" w:after="0" w:line="252" w:lineRule="auto"/>
            </w:pPr>
            <w:r>
              <w:rPr>
                <w:rFonts w:ascii="Consolas" w:hAnsi="Consolas"/>
                <w:color w:val="333333"/>
                <w:sz w:val="18"/>
              </w:rPr>
              <w:t>CREATE INDEX IF NOT EXISTS idx_holdings_user_id ON portfolio.holdings (user_id);</w:t>
            </w:r>
          </w:p>
        </w:tc>
      </w:tr>
    </w:tbl>
    <w:p w14:paraId="35B7A49B">
      <w:pPr>
        <w:spacing w:before="0" w:after="160"/>
      </w:pPr>
    </w:p>
    <w:p w14:paraId="6410F0F3">
      <w:pPr>
        <w:spacing w:before="240" w:after="240"/>
        <w:jc w:val="center"/>
      </w:pPr>
      <w:r>
        <w:rPr>
          <w:color w:val="DDDDDD"/>
        </w:rPr>
        <w:t>____________________________________________________</w:t>
      </w:r>
    </w:p>
    <w:p w14:paraId="4B06D249">
      <w:pPr>
        <w:keepNext/>
        <w:spacing w:before="200" w:after="80"/>
      </w:pPr>
      <w:r>
        <w:rPr>
          <w:rFonts w:ascii="Arial" w:hAnsi="Arial"/>
          <w:b/>
          <w:color w:val="333333"/>
          <w:sz w:val="22"/>
        </w:rPr>
        <w:t>TABLE 28: community.posts</w:t>
      </w:r>
    </w:p>
    <w:p w14:paraId="3A867DB2">
      <w:pPr>
        <w:spacing w:before="0" w:after="120" w:line="276" w:lineRule="auto"/>
      </w:pPr>
      <w:r>
        <w:rPr>
          <w:rFonts w:ascii="Calibri" w:hAnsi="Calibri"/>
          <w:sz w:val="22"/>
        </w:rPr>
        <w:t>Maintains community discussions and tagging classifications.</w:t>
      </w:r>
    </w:p>
    <w:tbl>
      <w:tblPr>
        <w:tblStyle w:val="12"/>
        <w:tblW w:w="0" w:type="auto"/>
        <w:tblInd w:w="0" w:type="dxa"/>
        <w:tblLayout w:type="autofit"/>
        <w:tblCellMar>
          <w:top w:w="0" w:type="dxa"/>
          <w:left w:w="108" w:type="dxa"/>
          <w:bottom w:w="0" w:type="dxa"/>
          <w:right w:w="108" w:type="dxa"/>
        </w:tblCellMar>
      </w:tblPr>
      <w:tblGrid>
        <w:gridCol w:w="9360"/>
      </w:tblGrid>
      <w:tr w14:paraId="09AADCD3">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0024FF9">
            <w:pPr>
              <w:spacing w:before="0" w:after="0" w:line="252" w:lineRule="auto"/>
            </w:pPr>
            <w:r>
              <w:rPr>
                <w:rFonts w:ascii="Consolas" w:hAnsi="Consolas"/>
                <w:color w:val="333333"/>
                <w:sz w:val="18"/>
              </w:rPr>
              <w:t>CREATE SCHEMA IF NOT EXISTS community;</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CREATE TABLE IF NOT EXISTS community.posts (</w:t>
            </w:r>
            <w:r>
              <w:rPr>
                <w:rFonts w:ascii="Consolas" w:hAnsi="Consolas"/>
                <w:color w:val="333333"/>
                <w:sz w:val="18"/>
              </w:rPr>
              <w:br w:type="textWrapping"/>
            </w:r>
            <w:r>
              <w:rPr>
                <w:rFonts w:ascii="Consolas" w:hAnsi="Consolas"/>
                <w:color w:val="333333"/>
                <w:sz w:val="18"/>
              </w:rPr>
              <w:t xml:space="preserve">    id           UUID PRIMARY KEY,</w:t>
            </w:r>
            <w:r>
              <w:rPr>
                <w:rFonts w:ascii="Consolas" w:hAnsi="Consolas"/>
                <w:color w:val="333333"/>
                <w:sz w:val="18"/>
              </w:rPr>
              <w:br w:type="textWrapping"/>
            </w:r>
            <w:r>
              <w:rPr>
                <w:rFonts w:ascii="Consolas" w:hAnsi="Consolas"/>
                <w:color w:val="333333"/>
                <w:sz w:val="18"/>
              </w:rPr>
              <w:t xml:space="preserve">    author_id    VARCHAR(255),   -- links to auth.users(id) or profile.profiles(user_id)</w:t>
            </w:r>
            <w:r>
              <w:rPr>
                <w:rFonts w:ascii="Consolas" w:hAnsi="Consolas"/>
                <w:color w:val="333333"/>
                <w:sz w:val="18"/>
              </w:rPr>
              <w:br w:type="textWrapping"/>
            </w:r>
            <w:r>
              <w:rPr>
                <w:rFonts w:ascii="Consolas" w:hAnsi="Consolas"/>
                <w:color w:val="333333"/>
                <w:sz w:val="18"/>
              </w:rPr>
              <w:t xml:space="preserve">    author       VARCHAR(255),</w:t>
            </w:r>
            <w:r>
              <w:rPr>
                <w:rFonts w:ascii="Consolas" w:hAnsi="Consolas"/>
                <w:color w:val="333333"/>
                <w:sz w:val="18"/>
              </w:rPr>
              <w:br w:type="textWrapping"/>
            </w:r>
            <w:r>
              <w:rPr>
                <w:rFonts w:ascii="Consolas" w:hAnsi="Consolas"/>
                <w:color w:val="333333"/>
                <w:sz w:val="18"/>
              </w:rPr>
              <w:t xml:space="preserve">    location     VARCHAR(255),</w:t>
            </w:r>
            <w:r>
              <w:rPr>
                <w:rFonts w:ascii="Consolas" w:hAnsi="Consolas"/>
                <w:color w:val="333333"/>
                <w:sz w:val="18"/>
              </w:rPr>
              <w:br w:type="textWrapping"/>
            </w:r>
            <w:r>
              <w:rPr>
                <w:rFonts w:ascii="Consolas" w:hAnsi="Consolas"/>
                <w:color w:val="333333"/>
                <w:sz w:val="18"/>
              </w:rPr>
              <w:t xml:space="preserve">    tag          VARCHAR(255),</w:t>
            </w:r>
            <w:r>
              <w:rPr>
                <w:rFonts w:ascii="Consolas" w:hAnsi="Consolas"/>
                <w:color w:val="333333"/>
                <w:sz w:val="18"/>
              </w:rPr>
              <w:br w:type="textWrapping"/>
            </w:r>
            <w:r>
              <w:rPr>
                <w:rFonts w:ascii="Consolas" w:hAnsi="Consolas"/>
                <w:color w:val="333333"/>
                <w:sz w:val="18"/>
              </w:rPr>
              <w:t xml:space="preserve">    avatar_color VARCHAR(255),</w:t>
            </w:r>
            <w:r>
              <w:rPr>
                <w:rFonts w:ascii="Consolas" w:hAnsi="Consolas"/>
                <w:color w:val="333333"/>
                <w:sz w:val="18"/>
              </w:rPr>
              <w:br w:type="textWrapping"/>
            </w:r>
            <w:r>
              <w:rPr>
                <w:rFonts w:ascii="Consolas" w:hAnsi="Consolas"/>
                <w:color w:val="333333"/>
                <w:sz w:val="18"/>
              </w:rPr>
              <w:t xml:space="preserve">    text         VARCHAR(2000),</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w:t>
            </w:r>
          </w:p>
        </w:tc>
      </w:tr>
    </w:tbl>
    <w:p w14:paraId="67E89979">
      <w:pPr>
        <w:spacing w:before="0" w:after="160"/>
      </w:pPr>
    </w:p>
    <w:p w14:paraId="378FA833">
      <w:pPr>
        <w:keepNext/>
        <w:spacing w:before="160" w:after="60"/>
      </w:pPr>
      <w:r>
        <w:rPr>
          <w:rFonts w:ascii="Arial" w:hAnsi="Arial"/>
          <w:b/>
          <w:i/>
          <w:color w:val="555555"/>
          <w:sz w:val="22"/>
        </w:rPr>
        <w:t>Column by column explanation:</w:t>
      </w:r>
    </w:p>
    <w:p w14:paraId="69AFA5C5">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Unique post identifier.</w:t>
      </w:r>
    </w:p>
    <w:p w14:paraId="439E9C20">
      <w:pPr>
        <w:pStyle w:val="23"/>
        <w:spacing w:before="0" w:after="60"/>
      </w:pPr>
      <w:r>
        <w:rPr>
          <w:rFonts w:ascii="Calibri" w:hAnsi="Calibri"/>
          <w:sz w:val="22"/>
        </w:rPr>
        <w:t xml:space="preserve">  </w:t>
      </w:r>
      <w:r>
        <w:rPr>
          <w:rFonts w:ascii="Calibri" w:hAnsi="Calibri"/>
          <w:b/>
          <w:sz w:val="22"/>
        </w:rPr>
        <w:t>author_id</w:t>
      </w:r>
      <w:r>
        <w:rPr>
          <w:rFonts w:ascii="Calibri" w:hAnsi="Calibri"/>
          <w:sz w:val="22"/>
        </w:rPr>
        <w:t xml:space="preserve"> — String reference user key representing author.</w:t>
      </w:r>
    </w:p>
    <w:p w14:paraId="3B1288A1">
      <w:pPr>
        <w:pStyle w:val="23"/>
        <w:spacing w:before="0" w:after="60"/>
      </w:pPr>
      <w:r>
        <w:rPr>
          <w:rFonts w:ascii="Calibri" w:hAnsi="Calibri"/>
          <w:sz w:val="22"/>
        </w:rPr>
        <w:t xml:space="preserve">  </w:t>
      </w:r>
      <w:r>
        <w:rPr>
          <w:rFonts w:ascii="Calibri" w:hAnsi="Calibri"/>
          <w:b/>
          <w:sz w:val="22"/>
        </w:rPr>
        <w:t>author</w:t>
      </w:r>
      <w:r>
        <w:rPr>
          <w:rFonts w:ascii="Calibri" w:hAnsi="Calibri"/>
          <w:sz w:val="22"/>
        </w:rPr>
        <w:t xml:space="preserve"> — Display handle or name of author at post creation.</w:t>
      </w:r>
    </w:p>
    <w:p w14:paraId="5465A60B">
      <w:pPr>
        <w:pStyle w:val="23"/>
        <w:spacing w:before="0" w:after="60"/>
      </w:pPr>
      <w:r>
        <w:rPr>
          <w:rFonts w:ascii="Calibri" w:hAnsi="Calibri"/>
          <w:sz w:val="22"/>
        </w:rPr>
        <w:t xml:space="preserve">  </w:t>
      </w:r>
      <w:r>
        <w:rPr>
          <w:rFonts w:ascii="Calibri" w:hAnsi="Calibri"/>
          <w:b/>
          <w:sz w:val="22"/>
        </w:rPr>
        <w:t>location</w:t>
      </w:r>
      <w:r>
        <w:rPr>
          <w:rFonts w:ascii="Calibri" w:hAnsi="Calibri"/>
          <w:sz w:val="22"/>
        </w:rPr>
        <w:t xml:space="preserve"> — Geographical location text.</w:t>
      </w:r>
    </w:p>
    <w:p w14:paraId="11214B70">
      <w:pPr>
        <w:pStyle w:val="23"/>
        <w:spacing w:before="0" w:after="60"/>
      </w:pPr>
      <w:r>
        <w:rPr>
          <w:rFonts w:ascii="Calibri" w:hAnsi="Calibri"/>
          <w:sz w:val="22"/>
        </w:rPr>
        <w:t xml:space="preserve">  </w:t>
      </w:r>
      <w:r>
        <w:rPr>
          <w:rFonts w:ascii="Calibri" w:hAnsi="Calibri"/>
          <w:b/>
          <w:sz w:val="22"/>
        </w:rPr>
        <w:t>tag</w:t>
      </w:r>
      <w:r>
        <w:rPr>
          <w:rFonts w:ascii="Calibri" w:hAnsi="Calibri"/>
          <w:sz w:val="22"/>
        </w:rPr>
        <w:t xml:space="preserve"> — Tag category associated with discussion topic (e.g. 'General', 'Market').</w:t>
      </w:r>
    </w:p>
    <w:p w14:paraId="568D9C43">
      <w:pPr>
        <w:pStyle w:val="23"/>
        <w:spacing w:before="0" w:after="60"/>
      </w:pPr>
      <w:r>
        <w:rPr>
          <w:rFonts w:ascii="Calibri" w:hAnsi="Calibri"/>
          <w:sz w:val="22"/>
        </w:rPr>
        <w:t xml:space="preserve">  </w:t>
      </w:r>
      <w:r>
        <w:rPr>
          <w:rFonts w:ascii="Calibri" w:hAnsi="Calibri"/>
          <w:b/>
          <w:sz w:val="22"/>
        </w:rPr>
        <w:t>avatar_color</w:t>
      </w:r>
      <w:r>
        <w:rPr>
          <w:rFonts w:ascii="Calibri" w:hAnsi="Calibri"/>
          <w:sz w:val="22"/>
        </w:rPr>
        <w:t xml:space="preserve"> — UI theme color code used to display the author's avatar.</w:t>
      </w:r>
    </w:p>
    <w:p w14:paraId="20D524F5">
      <w:pPr>
        <w:pStyle w:val="23"/>
        <w:spacing w:before="0" w:after="60"/>
      </w:pPr>
      <w:r>
        <w:rPr>
          <w:rFonts w:ascii="Calibri" w:hAnsi="Calibri"/>
          <w:sz w:val="22"/>
        </w:rPr>
        <w:t xml:space="preserve">  </w:t>
      </w:r>
      <w:r>
        <w:rPr>
          <w:rFonts w:ascii="Calibri" w:hAnsi="Calibri"/>
          <w:b/>
          <w:sz w:val="22"/>
        </w:rPr>
        <w:t>text</w:t>
      </w:r>
      <w:r>
        <w:rPr>
          <w:rFonts w:ascii="Calibri" w:hAnsi="Calibri"/>
          <w:sz w:val="22"/>
        </w:rPr>
        <w:t xml:space="preserve"> — Message body. Maximum 2000 characters.</w:t>
      </w:r>
    </w:p>
    <w:p w14:paraId="3E35E929">
      <w:pPr>
        <w:pStyle w:val="23"/>
        <w:spacing w:before="0" w:after="60"/>
      </w:pPr>
      <w:r>
        <w:rPr>
          <w:rFonts w:ascii="Calibri" w:hAnsi="Calibri"/>
          <w:sz w:val="22"/>
        </w:rPr>
        <w:t xml:space="preserve">  </w:t>
      </w:r>
      <w:r>
        <w:rPr>
          <w:rFonts w:ascii="Calibri" w:hAnsi="Calibri"/>
          <w:b/>
          <w:sz w:val="22"/>
        </w:rPr>
        <w:t>created_at</w:t>
      </w:r>
      <w:r>
        <w:rPr>
          <w:rFonts w:ascii="Calibri" w:hAnsi="Calibri"/>
          <w:sz w:val="22"/>
        </w:rPr>
        <w:t xml:space="preserve"> — Creation timestamp.</w:t>
      </w:r>
    </w:p>
    <w:p w14:paraId="12BE344D">
      <w:pPr>
        <w:spacing w:before="240" w:after="240"/>
        <w:jc w:val="center"/>
      </w:pPr>
      <w:r>
        <w:rPr>
          <w:color w:val="DDDDDD"/>
        </w:rPr>
        <w:t>____________________________________________________</w:t>
      </w:r>
    </w:p>
    <w:p w14:paraId="453773EC">
      <w:pPr>
        <w:keepNext/>
        <w:spacing w:before="200" w:after="80"/>
      </w:pPr>
      <w:r>
        <w:rPr>
          <w:rFonts w:ascii="Arial" w:hAnsi="Arial"/>
          <w:b/>
          <w:color w:val="333333"/>
          <w:sz w:val="22"/>
        </w:rPr>
        <w:t>TABLE 29: community.replies</w:t>
      </w:r>
    </w:p>
    <w:p w14:paraId="3CA969EB">
      <w:pPr>
        <w:spacing w:before="0" w:after="120" w:line="276" w:lineRule="auto"/>
      </w:pPr>
      <w:r>
        <w:rPr>
          <w:rFonts w:ascii="Calibri" w:hAnsi="Calibri"/>
          <w:sz w:val="22"/>
        </w:rPr>
        <w:t>Tracks comments on community posts, helper verification, and cascades references.</w:t>
      </w:r>
    </w:p>
    <w:tbl>
      <w:tblPr>
        <w:tblStyle w:val="12"/>
        <w:tblW w:w="0" w:type="auto"/>
        <w:tblInd w:w="0" w:type="dxa"/>
        <w:tblLayout w:type="autofit"/>
        <w:tblCellMar>
          <w:top w:w="0" w:type="dxa"/>
          <w:left w:w="108" w:type="dxa"/>
          <w:bottom w:w="0" w:type="dxa"/>
          <w:right w:w="108" w:type="dxa"/>
        </w:tblCellMar>
      </w:tblPr>
      <w:tblGrid>
        <w:gridCol w:w="9360"/>
      </w:tblGrid>
      <w:tr w14:paraId="0F363E4A">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0C5C9F8">
            <w:pPr>
              <w:spacing w:before="0" w:after="0" w:line="252" w:lineRule="auto"/>
            </w:pPr>
            <w:r>
              <w:rPr>
                <w:rFonts w:ascii="Consolas" w:hAnsi="Consolas"/>
                <w:color w:val="333333"/>
                <w:sz w:val="18"/>
              </w:rPr>
              <w:t>CREATE TABLE IF NOT EXISTS community.replies (</w:t>
            </w:r>
            <w:r>
              <w:rPr>
                <w:rFonts w:ascii="Consolas" w:hAnsi="Consolas"/>
                <w:color w:val="333333"/>
                <w:sz w:val="18"/>
              </w:rPr>
              <w:br w:type="textWrapping"/>
            </w:r>
            <w:r>
              <w:rPr>
                <w:rFonts w:ascii="Consolas" w:hAnsi="Consolas"/>
                <w:color w:val="333333"/>
                <w:sz w:val="18"/>
              </w:rPr>
              <w:t xml:space="preserve">    id              UUID PRIMARY KEY,</w:t>
            </w:r>
            <w:r>
              <w:rPr>
                <w:rFonts w:ascii="Consolas" w:hAnsi="Consolas"/>
                <w:color w:val="333333"/>
                <w:sz w:val="18"/>
              </w:rPr>
              <w:br w:type="textWrapping"/>
            </w:r>
            <w:r>
              <w:rPr>
                <w:rFonts w:ascii="Consolas" w:hAnsi="Consolas"/>
                <w:color w:val="333333"/>
                <w:sz w:val="18"/>
              </w:rPr>
              <w:t xml:space="preserve">    post_id         UUID NOT NULL REFERENCES community.posts(id) ON DELETE CASCADE,</w:t>
            </w:r>
            <w:r>
              <w:rPr>
                <w:rFonts w:ascii="Consolas" w:hAnsi="Consolas"/>
                <w:color w:val="333333"/>
                <w:sz w:val="18"/>
              </w:rPr>
              <w:br w:type="textWrapping"/>
            </w:r>
            <w:r>
              <w:rPr>
                <w:rFonts w:ascii="Consolas" w:hAnsi="Consolas"/>
                <w:color w:val="333333"/>
                <w:sz w:val="18"/>
              </w:rPr>
              <w:t xml:space="preserve">    author          VARCHAR(255),</w:t>
            </w:r>
            <w:r>
              <w:rPr>
                <w:rFonts w:ascii="Consolas" w:hAnsi="Consolas"/>
                <w:color w:val="333333"/>
                <w:sz w:val="18"/>
              </w:rPr>
              <w:br w:type="textWrapping"/>
            </w:r>
            <w:r>
              <w:rPr>
                <w:rFonts w:ascii="Consolas" w:hAnsi="Consolas"/>
                <w:color w:val="333333"/>
                <w:sz w:val="18"/>
              </w:rPr>
              <w:t xml:space="preserve">    verified_helper BOOLEAN NOT NULL DEFAULT FALSE,</w:t>
            </w:r>
            <w:r>
              <w:rPr>
                <w:rFonts w:ascii="Consolas" w:hAnsi="Consolas"/>
                <w:color w:val="333333"/>
                <w:sz w:val="18"/>
              </w:rPr>
              <w:br w:type="textWrapping"/>
            </w:r>
            <w:r>
              <w:rPr>
                <w:rFonts w:ascii="Consolas" w:hAnsi="Consolas"/>
                <w:color w:val="333333"/>
                <w:sz w:val="18"/>
              </w:rPr>
              <w:t xml:space="preserve">    text            VARCHAR(2000),</w:t>
            </w:r>
            <w:r>
              <w:rPr>
                <w:rFonts w:ascii="Consolas" w:hAnsi="Consolas"/>
                <w:color w:val="333333"/>
                <w:sz w:val="18"/>
              </w:rPr>
              <w:br w:type="textWrapping"/>
            </w:r>
            <w:r>
              <w:rPr>
                <w:rFonts w:ascii="Consolas" w:hAnsi="Consolas"/>
                <w:color w:val="333333"/>
                <w:sz w:val="18"/>
              </w:rPr>
              <w:t xml:space="preserve">    created_at      TIMESTAMPTZ NOT NULL DEFAULT NOW(),</w:t>
            </w:r>
            <w:r>
              <w:rPr>
                <w:rFonts w:ascii="Consolas" w:hAnsi="Consolas"/>
                <w:color w:val="333333"/>
                <w:sz w:val="18"/>
              </w:rPr>
              <w:br w:type="textWrapping"/>
            </w:r>
            <w:r>
              <w:rPr>
                <w:rFonts w:ascii="Consolas" w:hAnsi="Consolas"/>
                <w:color w:val="333333"/>
                <w:sz w:val="18"/>
              </w:rPr>
              <w:t xml:space="preserve">    CONSTRAINT fk_replies_post FOREIGN KEY (post_id) REFERENCES community.posts (id) ON DELETE CASCADE</w:t>
            </w:r>
            <w:r>
              <w:rPr>
                <w:rFonts w:ascii="Consolas" w:hAnsi="Consolas"/>
                <w:color w:val="333333"/>
                <w:sz w:val="18"/>
              </w:rPr>
              <w:br w:type="textWrapping"/>
            </w:r>
            <w:r>
              <w:rPr>
                <w:rFonts w:ascii="Consolas" w:hAnsi="Consolas"/>
                <w:color w:val="333333"/>
                <w:sz w:val="18"/>
              </w:rPr>
              <w:t>);</w:t>
            </w:r>
          </w:p>
        </w:tc>
      </w:tr>
    </w:tbl>
    <w:p w14:paraId="70C0546F">
      <w:pPr>
        <w:spacing w:before="0" w:after="160"/>
      </w:pPr>
    </w:p>
    <w:p w14:paraId="7838841D">
      <w:pPr>
        <w:keepNext/>
        <w:spacing w:before="160" w:after="60"/>
      </w:pPr>
      <w:r>
        <w:rPr>
          <w:rFonts w:ascii="Arial" w:hAnsi="Arial"/>
          <w:b/>
          <w:i/>
          <w:color w:val="555555"/>
          <w:sz w:val="22"/>
        </w:rPr>
        <w:t>Column by column explanation:</w:t>
      </w:r>
    </w:p>
    <w:p w14:paraId="5654AB6B">
      <w:pPr>
        <w:pStyle w:val="23"/>
        <w:spacing w:before="0" w:after="60"/>
      </w:pPr>
      <w:r>
        <w:rPr>
          <w:rFonts w:ascii="Calibri" w:hAnsi="Calibri"/>
          <w:sz w:val="22"/>
        </w:rPr>
        <w:t xml:space="preserve">  </w:t>
      </w:r>
      <w:r>
        <w:rPr>
          <w:rFonts w:ascii="Calibri" w:hAnsi="Calibri"/>
          <w:b/>
          <w:sz w:val="22"/>
        </w:rPr>
        <w:t>id</w:t>
      </w:r>
      <w:r>
        <w:rPr>
          <w:rFonts w:ascii="Calibri" w:hAnsi="Calibri"/>
          <w:sz w:val="22"/>
        </w:rPr>
        <w:t xml:space="preserve"> — Unique reply key.</w:t>
      </w:r>
    </w:p>
    <w:p w14:paraId="738EC255">
      <w:pPr>
        <w:pStyle w:val="23"/>
        <w:spacing w:before="0" w:after="60"/>
      </w:pPr>
      <w:r>
        <w:rPr>
          <w:rFonts w:ascii="Calibri" w:hAnsi="Calibri"/>
          <w:sz w:val="22"/>
        </w:rPr>
        <w:t xml:space="preserve">  </w:t>
      </w:r>
      <w:r>
        <w:rPr>
          <w:rFonts w:ascii="Calibri" w:hAnsi="Calibri"/>
          <w:b/>
          <w:sz w:val="22"/>
        </w:rPr>
        <w:t>post_id</w:t>
      </w:r>
      <w:r>
        <w:rPr>
          <w:rFonts w:ascii="Calibri" w:hAnsi="Calibri"/>
          <w:sz w:val="22"/>
        </w:rPr>
        <w:t xml:space="preserve"> — Links to the parent post. Deletes automatically when post is removed.</w:t>
      </w:r>
    </w:p>
    <w:p w14:paraId="58B18F4A">
      <w:pPr>
        <w:pStyle w:val="23"/>
        <w:spacing w:before="0" w:after="60"/>
      </w:pPr>
      <w:r>
        <w:rPr>
          <w:rFonts w:ascii="Calibri" w:hAnsi="Calibri"/>
          <w:sz w:val="22"/>
        </w:rPr>
        <w:t xml:space="preserve">  </w:t>
      </w:r>
      <w:r>
        <w:rPr>
          <w:rFonts w:ascii="Calibri" w:hAnsi="Calibri"/>
          <w:b/>
          <w:sz w:val="22"/>
        </w:rPr>
        <w:t>author</w:t>
      </w:r>
      <w:r>
        <w:rPr>
          <w:rFonts w:ascii="Calibri" w:hAnsi="Calibri"/>
          <w:sz w:val="22"/>
        </w:rPr>
        <w:t xml:space="preserve"> — Display name/handle of replier.</w:t>
      </w:r>
    </w:p>
    <w:p w14:paraId="304DC0DC">
      <w:pPr>
        <w:pStyle w:val="23"/>
        <w:spacing w:before="0" w:after="60"/>
      </w:pPr>
      <w:r>
        <w:rPr>
          <w:rFonts w:ascii="Calibri" w:hAnsi="Calibri"/>
          <w:sz w:val="22"/>
        </w:rPr>
        <w:t xml:space="preserve">  </w:t>
      </w:r>
      <w:r>
        <w:rPr>
          <w:rFonts w:ascii="Calibri" w:hAnsi="Calibri"/>
          <w:b/>
          <w:sz w:val="22"/>
        </w:rPr>
        <w:t>verified_helper</w:t>
      </w:r>
      <w:r>
        <w:rPr>
          <w:rFonts w:ascii="Calibri" w:hAnsi="Calibri"/>
          <w:sz w:val="22"/>
        </w:rPr>
        <w:t xml:space="preserve"> — Verification flag verifying educational contribution.</w:t>
      </w:r>
    </w:p>
    <w:p w14:paraId="44B1EE01">
      <w:pPr>
        <w:pStyle w:val="23"/>
        <w:spacing w:before="0" w:after="60"/>
      </w:pPr>
      <w:r>
        <w:rPr>
          <w:rFonts w:ascii="Calibri" w:hAnsi="Calibri"/>
          <w:sz w:val="22"/>
        </w:rPr>
        <w:t xml:space="preserve">  </w:t>
      </w:r>
      <w:r>
        <w:rPr>
          <w:rFonts w:ascii="Calibri" w:hAnsi="Calibri"/>
          <w:b/>
          <w:sz w:val="22"/>
        </w:rPr>
        <w:t>text</w:t>
      </w:r>
      <w:r>
        <w:rPr>
          <w:rFonts w:ascii="Calibri" w:hAnsi="Calibri"/>
          <w:sz w:val="22"/>
        </w:rPr>
        <w:t xml:space="preserve"> — Message body. Maximum 2000 characters.</w:t>
      </w:r>
    </w:p>
    <w:p w14:paraId="287448A7">
      <w:pPr>
        <w:pStyle w:val="23"/>
        <w:spacing w:before="0" w:after="60"/>
      </w:pPr>
      <w:r>
        <w:rPr>
          <w:rFonts w:ascii="Calibri" w:hAnsi="Calibri"/>
          <w:sz w:val="22"/>
        </w:rPr>
        <w:t xml:space="preserve">  </w:t>
      </w:r>
      <w:r>
        <w:rPr>
          <w:rFonts w:ascii="Calibri" w:hAnsi="Calibri"/>
          <w:b/>
          <w:sz w:val="22"/>
        </w:rPr>
        <w:t>created_at</w:t>
      </w:r>
      <w:r>
        <w:rPr>
          <w:rFonts w:ascii="Calibri" w:hAnsi="Calibri"/>
          <w:sz w:val="22"/>
        </w:rPr>
        <w:t xml:space="preserve"> — Comment timestamp.</w:t>
      </w:r>
    </w:p>
    <w:p w14:paraId="3EB0818B">
      <w:pPr>
        <w:keepNext/>
        <w:spacing w:before="160" w:after="60"/>
      </w:pPr>
      <w:r>
        <w:rPr>
          <w:rFonts w:ascii="Arial" w:hAnsi="Arial"/>
          <w:b/>
          <w:i/>
          <w:color w:val="555555"/>
          <w:sz w:val="22"/>
        </w:rPr>
        <w:t>Indexes:</w:t>
      </w:r>
    </w:p>
    <w:tbl>
      <w:tblPr>
        <w:tblStyle w:val="12"/>
        <w:tblW w:w="0" w:type="auto"/>
        <w:tblInd w:w="0" w:type="dxa"/>
        <w:tblLayout w:type="autofit"/>
        <w:tblCellMar>
          <w:top w:w="0" w:type="dxa"/>
          <w:left w:w="108" w:type="dxa"/>
          <w:bottom w:w="0" w:type="dxa"/>
          <w:right w:w="108" w:type="dxa"/>
        </w:tblCellMar>
      </w:tblPr>
      <w:tblGrid>
        <w:gridCol w:w="9360"/>
      </w:tblGrid>
      <w:tr w14:paraId="12558175">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7175E52E">
            <w:pPr>
              <w:spacing w:before="0" w:after="0" w:line="252" w:lineRule="auto"/>
            </w:pPr>
            <w:r>
              <w:rPr>
                <w:rFonts w:ascii="Consolas" w:hAnsi="Consolas"/>
                <w:color w:val="333333"/>
                <w:sz w:val="18"/>
              </w:rPr>
              <w:t>CREATE INDEX IF NOT EXISTS idx_replies_post_id ON community.replies (post_id);</w:t>
            </w:r>
          </w:p>
        </w:tc>
      </w:tr>
    </w:tbl>
    <w:p w14:paraId="6E50522E">
      <w:pPr>
        <w:spacing w:before="0" w:after="160"/>
      </w:pPr>
    </w:p>
    <w:p w14:paraId="651A6A38">
      <w:pPr>
        <w:spacing w:before="240" w:after="240"/>
        <w:jc w:val="center"/>
      </w:pPr>
      <w:r>
        <w:rPr>
          <w:color w:val="DDDDDD"/>
        </w:rPr>
        <w:t>____________________________________________________</w:t>
      </w:r>
    </w:p>
    <w:p w14:paraId="39427E35">
      <w:pPr>
        <w:keepNext/>
        <w:spacing w:before="280" w:after="120"/>
      </w:pPr>
      <w:r>
        <w:rPr>
          <w:rFonts w:ascii="Arial" w:hAnsi="Arial"/>
          <w:b/>
          <w:color w:val="1B365D"/>
          <w:sz w:val="30"/>
        </w:rPr>
        <w:t>Relation to Codebase</w:t>
      </w:r>
    </w:p>
    <w:p w14:paraId="7B6488C6">
      <w:pPr>
        <w:spacing w:before="0" w:after="120" w:line="276" w:lineRule="auto"/>
      </w:pPr>
      <w:r>
        <w:rPr>
          <w:rFonts w:ascii="Calibri" w:hAnsi="Calibri"/>
          <w:sz w:val="22"/>
        </w:rPr>
        <w:t>These schemas bridge your frontend experience with your backend microservices:</w:t>
      </w:r>
    </w:p>
    <w:p w14:paraId="46D9EA43">
      <w:pPr>
        <w:pStyle w:val="23"/>
        <w:spacing w:before="0" w:after="60"/>
      </w:pPr>
      <w:r>
        <w:rPr>
          <w:rFonts w:ascii="Calibri" w:hAnsi="Calibri"/>
          <w:sz w:val="22"/>
        </w:rPr>
        <w:t xml:space="preserve">  </w:t>
      </w:r>
      <w:r>
        <w:rPr>
          <w:rFonts w:ascii="Consolas" w:hAnsi="Consolas"/>
          <w:color w:val="7A1B1B"/>
          <w:sz w:val="19"/>
        </w:rPr>
        <w:t>orders</w:t>
      </w:r>
      <w:r>
        <w:rPr>
          <w:rFonts w:ascii="Calibri" w:hAnsi="Calibri"/>
          <w:sz w:val="22"/>
        </w:rPr>
        <w:t xml:space="preserve"> &amp; </w:t>
      </w:r>
      <w:r>
        <w:rPr>
          <w:rFonts w:ascii="Consolas" w:hAnsi="Consolas"/>
          <w:color w:val="7A1B1B"/>
          <w:sz w:val="19"/>
        </w:rPr>
        <w:t>trades</w:t>
      </w:r>
      <w:r>
        <w:rPr>
          <w:rFonts w:ascii="Calibri" w:hAnsi="Calibri"/>
          <w:sz w:val="22"/>
        </w:rPr>
        <w:t xml:space="preserve"> are managed by </w:t>
      </w:r>
      <w:r>
        <w:rPr>
          <w:rFonts w:ascii="Consolas" w:hAnsi="Consolas"/>
          <w:color w:val="7A1B1B"/>
          <w:sz w:val="19"/>
        </w:rPr>
        <w:t>practice-service</w:t>
      </w:r>
      <w:r>
        <w:rPr>
          <w:rFonts w:ascii="Calibri" w:hAnsi="Calibri"/>
          <w:sz w:val="22"/>
        </w:rPr>
        <w:t xml:space="preserve"> to support virtual paper-trading.</w:t>
      </w:r>
    </w:p>
    <w:p w14:paraId="7F39A889">
      <w:pPr>
        <w:pStyle w:val="23"/>
        <w:spacing w:before="0" w:after="60"/>
      </w:pPr>
      <w:r>
        <w:rPr>
          <w:rFonts w:ascii="Calibri" w:hAnsi="Calibri"/>
          <w:sz w:val="22"/>
        </w:rPr>
        <w:t xml:space="preserve">  </w:t>
      </w:r>
      <w:r>
        <w:rPr>
          <w:rFonts w:ascii="Consolas" w:hAnsi="Consolas"/>
          <w:color w:val="7A1B1B"/>
          <w:sz w:val="19"/>
        </w:rPr>
        <w:t>holdings</w:t>
      </w:r>
      <w:r>
        <w:rPr>
          <w:rFonts w:ascii="Calibri" w:hAnsi="Calibri"/>
          <w:sz w:val="22"/>
        </w:rPr>
        <w:t xml:space="preserve"> &amp; </w:t>
      </w:r>
      <w:r>
        <w:rPr>
          <w:rFonts w:ascii="Consolas" w:hAnsi="Consolas"/>
          <w:color w:val="7A1B1B"/>
          <w:sz w:val="19"/>
        </w:rPr>
        <w:t>ledger</w:t>
      </w:r>
      <w:r>
        <w:rPr>
          <w:rFonts w:ascii="Calibri" w:hAnsi="Calibri"/>
          <w:sz w:val="22"/>
        </w:rPr>
        <w:t xml:space="preserve"> belong in </w:t>
      </w:r>
      <w:r>
        <w:rPr>
          <w:rFonts w:ascii="Consolas" w:hAnsi="Consolas"/>
          <w:color w:val="7A1B1B"/>
          <w:sz w:val="19"/>
        </w:rPr>
        <w:t>portfolio-service</w:t>
      </w:r>
      <w:r>
        <w:rPr>
          <w:rFonts w:ascii="Calibri" w:hAnsi="Calibri"/>
          <w:sz w:val="22"/>
        </w:rPr>
        <w:t xml:space="preserve"> to track current user assets and transactional balances.</w:t>
      </w:r>
    </w:p>
    <w:p w14:paraId="37666819">
      <w:pPr>
        <w:pStyle w:val="23"/>
        <w:spacing w:before="0" w:after="60"/>
      </w:pPr>
      <w:r>
        <w:rPr>
          <w:rFonts w:ascii="Calibri" w:hAnsi="Calibri"/>
          <w:sz w:val="22"/>
        </w:rPr>
        <w:t xml:space="preserve">  </w:t>
      </w:r>
      <w:r>
        <w:rPr>
          <w:rFonts w:ascii="Consolas" w:hAnsi="Consolas"/>
          <w:color w:val="7A1B1B"/>
          <w:sz w:val="19"/>
        </w:rPr>
        <w:t>mf_schemes</w:t>
      </w:r>
      <w:r>
        <w:rPr>
          <w:rFonts w:ascii="Calibri" w:hAnsi="Calibri"/>
          <w:sz w:val="22"/>
        </w:rPr>
        <w:t xml:space="preserve">, </w:t>
      </w:r>
      <w:r>
        <w:rPr>
          <w:rFonts w:ascii="Consolas" w:hAnsi="Consolas"/>
          <w:color w:val="7A1B1B"/>
          <w:sz w:val="19"/>
        </w:rPr>
        <w:t>mf_investments</w:t>
      </w:r>
      <w:r>
        <w:rPr>
          <w:rFonts w:ascii="Calibri" w:hAnsi="Calibri"/>
          <w:sz w:val="22"/>
        </w:rPr>
        <w:t xml:space="preserve">, &amp; </w:t>
      </w:r>
      <w:r>
        <w:rPr>
          <w:rFonts w:ascii="Consolas" w:hAnsi="Consolas"/>
          <w:color w:val="7A1B1B"/>
          <w:sz w:val="19"/>
        </w:rPr>
        <w:t>sips</w:t>
      </w:r>
      <w:r>
        <w:rPr>
          <w:rFonts w:ascii="Calibri" w:hAnsi="Calibri"/>
          <w:sz w:val="22"/>
        </w:rPr>
        <w:t xml:space="preserve"> can be run in a new </w:t>
      </w:r>
      <w:r>
        <w:rPr>
          <w:rFonts w:ascii="Consolas" w:hAnsi="Consolas"/>
          <w:color w:val="7A1B1B"/>
          <w:sz w:val="19"/>
        </w:rPr>
        <w:t>mutual-fund-service</w:t>
      </w:r>
      <w:r>
        <w:rPr>
          <w:rFonts w:ascii="Calibri" w:hAnsi="Calibri"/>
          <w:sz w:val="22"/>
        </w:rPr>
        <w:t xml:space="preserve"> or integrated directly into </w:t>
      </w:r>
      <w:r>
        <w:rPr>
          <w:rFonts w:ascii="Consolas" w:hAnsi="Consolas"/>
          <w:color w:val="7A1B1B"/>
          <w:sz w:val="19"/>
        </w:rPr>
        <w:t>portfolio-service</w:t>
      </w:r>
      <w:r>
        <w:rPr>
          <w:rFonts w:ascii="Calibri" w:hAnsi="Calibri"/>
          <w:sz w:val="22"/>
        </w:rPr>
        <w:t>.</w:t>
      </w:r>
    </w:p>
    <w:p w14:paraId="48EC5655">
      <w:pPr>
        <w:pStyle w:val="23"/>
        <w:spacing w:before="0" w:after="60"/>
      </w:pPr>
      <w:r>
        <w:rPr>
          <w:rFonts w:ascii="Calibri" w:hAnsi="Calibri"/>
          <w:sz w:val="22"/>
        </w:rPr>
        <w:t xml:space="preserve">  </w:t>
      </w:r>
      <w:r>
        <w:rPr>
          <w:rFonts w:ascii="Consolas" w:hAnsi="Consolas"/>
          <w:color w:val="7A1B1B"/>
          <w:sz w:val="19"/>
        </w:rPr>
        <w:t>community_posts</w:t>
      </w:r>
      <w:r>
        <w:rPr>
          <w:rFonts w:ascii="Calibri" w:hAnsi="Calibri"/>
          <w:sz w:val="22"/>
        </w:rPr>
        <w:t xml:space="preserve"> &amp; </w:t>
      </w:r>
      <w:r>
        <w:rPr>
          <w:rFonts w:ascii="Consolas" w:hAnsi="Consolas"/>
          <w:color w:val="7A1B1B"/>
          <w:sz w:val="19"/>
        </w:rPr>
        <w:t>community_answers</w:t>
      </w:r>
      <w:r>
        <w:rPr>
          <w:rFonts w:ascii="Calibri" w:hAnsi="Calibri"/>
          <w:sz w:val="22"/>
        </w:rPr>
        <w:t xml:space="preserve"> map directly to the domain packages inside </w:t>
      </w:r>
      <w:r>
        <w:rPr>
          <w:rFonts w:ascii="Consolas" w:hAnsi="Consolas"/>
          <w:color w:val="7A1B1B"/>
          <w:sz w:val="19"/>
        </w:rPr>
        <w:t>community-service</w:t>
      </w:r>
      <w:r>
        <w:rPr>
          <w:rFonts w:ascii="Calibri" w:hAnsi="Calibri"/>
          <w:sz w:val="22"/>
        </w:rPr>
        <w:t xml:space="preserve"> (</w:t>
      </w:r>
      <w:r>
        <w:rPr>
          <w:rFonts w:ascii="Consolas" w:hAnsi="Consolas"/>
          <w:color w:val="7A1B1B"/>
          <w:sz w:val="19"/>
        </w:rPr>
        <w:t>Post.java</w:t>
      </w:r>
      <w:r>
        <w:rPr>
          <w:rFonts w:ascii="Calibri" w:hAnsi="Calibri"/>
          <w:sz w:val="22"/>
        </w:rPr>
        <w:t xml:space="preserve"> and </w:t>
      </w:r>
      <w:r>
        <w:rPr>
          <w:rFonts w:ascii="Consolas" w:hAnsi="Consolas"/>
          <w:color w:val="7A1B1B"/>
          <w:sz w:val="19"/>
        </w:rPr>
        <w:t>Reply.java</w:t>
      </w:r>
      <w:r>
        <w:rPr>
          <w:rFonts w:ascii="Calibri" w:hAnsi="Calibri"/>
          <w:sz w:val="22"/>
        </w:rPr>
        <w:t>).</w:t>
      </w:r>
    </w:p>
    <w:p w14:paraId="0EABE303">
      <w:pPr>
        <w:pStyle w:val="23"/>
        <w:spacing w:before="0" w:after="60"/>
      </w:pPr>
      <w:r>
        <w:rPr>
          <w:rFonts w:ascii="Calibri" w:hAnsi="Calibri"/>
          <w:sz w:val="22"/>
        </w:rPr>
        <w:t xml:space="preserve">  </w:t>
      </w:r>
      <w:r>
        <w:rPr>
          <w:rFonts w:ascii="Consolas" w:hAnsi="Consolas"/>
          <w:color w:val="7A1B1B"/>
          <w:sz w:val="19"/>
        </w:rPr>
        <w:t>audit_log</w:t>
      </w:r>
      <w:r>
        <w:rPr>
          <w:rFonts w:ascii="Calibri" w:hAnsi="Calibri"/>
          <w:sz w:val="22"/>
        </w:rPr>
        <w:t xml:space="preserve"> integrates across </w:t>
      </w:r>
      <w:r>
        <w:rPr>
          <w:rFonts w:ascii="Consolas" w:hAnsi="Consolas"/>
          <w:color w:val="7A1B1B"/>
          <w:sz w:val="19"/>
        </w:rPr>
        <w:t>auth-service</w:t>
      </w:r>
      <w:r>
        <w:rPr>
          <w:rFonts w:ascii="Calibri" w:hAnsi="Calibri"/>
          <w:sz w:val="22"/>
        </w:rPr>
        <w:t xml:space="preserve"> (login/signup tracking) and the gateway.</w:t>
      </w:r>
    </w:p>
    <w:p w14:paraId="51F39F29">
      <w:pPr>
        <w:pStyle w:val="23"/>
        <w:spacing w:before="0" w:after="60"/>
      </w:pPr>
      <w:r>
        <w:rPr>
          <w:rFonts w:ascii="Calibri" w:hAnsi="Calibri"/>
          <w:sz w:val="22"/>
        </w:rPr>
        <w:t xml:space="preserve">  </w:t>
      </w:r>
      <w:r>
        <w:rPr>
          <w:rFonts w:ascii="Consolas" w:hAnsi="Consolas"/>
          <w:color w:val="7A1B1B"/>
          <w:sz w:val="19"/>
        </w:rPr>
        <w:t>portfolio_insights</w:t>
      </w:r>
      <w:r>
        <w:rPr>
          <w:rFonts w:ascii="Calibri" w:hAnsi="Calibri"/>
          <w:sz w:val="22"/>
        </w:rPr>
        <w:t xml:space="preserve"> maps to the analytical views of </w:t>
      </w:r>
      <w:r>
        <w:rPr>
          <w:rFonts w:ascii="Consolas" w:hAnsi="Consolas"/>
          <w:color w:val="7A1B1B"/>
          <w:sz w:val="19"/>
        </w:rPr>
        <w:t>portfolio-service</w:t>
      </w:r>
      <w:r>
        <w:rPr>
          <w:rFonts w:ascii="Calibri" w:hAnsi="Calibri"/>
          <w:sz w:val="22"/>
        </w:rPr>
        <w:t>.</w:t>
      </w:r>
    </w:p>
    <w:p w14:paraId="10AFF05D">
      <w:pPr>
        <w:pStyle w:val="23"/>
        <w:spacing w:before="0" w:after="60"/>
      </w:pPr>
      <w:r>
        <w:rPr>
          <w:rFonts w:ascii="Calibri" w:hAnsi="Calibri"/>
          <w:sz w:val="22"/>
        </w:rPr>
        <w:t xml:space="preserve">  </w:t>
      </w:r>
      <w:r>
        <w:rPr>
          <w:rFonts w:ascii="Consolas" w:hAnsi="Consolas"/>
          <w:color w:val="7A1B1B"/>
          <w:sz w:val="19"/>
        </w:rPr>
        <w:t>user_features</w:t>
      </w:r>
      <w:r>
        <w:rPr>
          <w:rFonts w:ascii="Calibri" w:hAnsi="Calibri"/>
          <w:sz w:val="22"/>
        </w:rPr>
        <w:t xml:space="preserve"> integrates with </w:t>
      </w:r>
      <w:r>
        <w:rPr>
          <w:rFonts w:ascii="Consolas" w:hAnsi="Consolas"/>
          <w:color w:val="7A1B1B"/>
          <w:sz w:val="19"/>
        </w:rPr>
        <w:t>profile-service</w:t>
      </w:r>
      <w:r>
        <w:rPr>
          <w:rFonts w:ascii="Calibri" w:hAnsi="Calibri"/>
          <w:sz w:val="22"/>
        </w:rPr>
        <w:t xml:space="preserve"> to track user engagement trends.</w:t>
      </w:r>
    </w:p>
    <w:p w14:paraId="0FD5FD86">
      <w:pPr>
        <w:spacing w:before="240" w:after="240"/>
        <w:jc w:val="center"/>
      </w:pPr>
      <w:r>
        <w:rPr>
          <w:color w:val="DDDDDD"/>
        </w:rPr>
        <w:t>____________________________________________________</w:t>
      </w:r>
    </w:p>
    <w:p w14:paraId="5B3BB0CA">
      <w:pPr>
        <w:keepNext/>
        <w:spacing w:before="280" w:after="120"/>
      </w:pPr>
      <w:r>
        <w:rPr>
          <w:rFonts w:ascii="Arial" w:hAnsi="Arial"/>
          <w:b/>
          <w:color w:val="1B365D"/>
          <w:sz w:val="30"/>
        </w:rPr>
        <w:t>Structured Execution Roadmap</w:t>
      </w:r>
    </w:p>
    <w:p w14:paraId="678CB075">
      <w:pPr>
        <w:keepNext/>
        <w:spacing w:before="240" w:after="80"/>
      </w:pPr>
      <w:r>
        <w:rPr>
          <w:rFonts w:ascii="Arial" w:hAnsi="Arial"/>
          <w:b/>
          <w:color w:val="2E6F40"/>
          <w:sz w:val="26"/>
        </w:rPr>
        <w:t>Step 1: Create Custom PostgreSQL Types and ENUMs</w:t>
      </w:r>
    </w:p>
    <w:p w14:paraId="6D39BEC3">
      <w:pPr>
        <w:spacing w:before="0" w:after="120" w:line="276" w:lineRule="auto"/>
      </w:pPr>
      <w:r>
        <w:rPr>
          <w:rFonts w:ascii="Calibri" w:hAnsi="Calibri"/>
          <w:sz w:val="22"/>
        </w:rPr>
        <w:t>PostgreSQL requires types to exist before they can be referenced as columns in a table. Execute these creation queries first:</w:t>
      </w:r>
    </w:p>
    <w:tbl>
      <w:tblPr>
        <w:tblStyle w:val="12"/>
        <w:tblW w:w="0" w:type="auto"/>
        <w:tblInd w:w="0" w:type="dxa"/>
        <w:tblLayout w:type="autofit"/>
        <w:tblCellMar>
          <w:top w:w="0" w:type="dxa"/>
          <w:left w:w="108" w:type="dxa"/>
          <w:bottom w:w="0" w:type="dxa"/>
          <w:right w:w="108" w:type="dxa"/>
        </w:tblCellMar>
      </w:tblPr>
      <w:tblGrid>
        <w:gridCol w:w="9360"/>
      </w:tblGrid>
      <w:tr w14:paraId="0285B95F">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3F205FD9">
            <w:pPr>
              <w:spacing w:before="0" w:after="0" w:line="240" w:lineRule="auto"/>
            </w:pPr>
            <w:r>
              <w:rPr>
                <w:rFonts w:ascii="Consolas" w:hAnsi="Consolas"/>
                <w:sz w:val="18"/>
              </w:rPr>
              <w:t>CREATE TYPE kyc_document_status AS ENUM (</w:t>
            </w:r>
            <w:r>
              <w:rPr>
                <w:rFonts w:ascii="Consolas" w:hAnsi="Consolas"/>
                <w:sz w:val="18"/>
              </w:rPr>
              <w:br w:type="textWrapping"/>
            </w:r>
            <w:r>
              <w:rPr>
                <w:rFonts w:ascii="Consolas" w:hAnsi="Consolas"/>
                <w:sz w:val="18"/>
              </w:rPr>
              <w:t xml:space="preserve">    'INITIATED',</w:t>
            </w:r>
            <w:r>
              <w:rPr>
                <w:rFonts w:ascii="Consolas" w:hAnsi="Consolas"/>
                <w:sz w:val="18"/>
              </w:rPr>
              <w:br w:type="textWrapping"/>
            </w:r>
            <w:r>
              <w:rPr>
                <w:rFonts w:ascii="Consolas" w:hAnsi="Consolas"/>
                <w:sz w:val="18"/>
              </w:rPr>
              <w:t xml:space="preserve">    'PAN_SUBMITTED',</w:t>
            </w:r>
            <w:r>
              <w:rPr>
                <w:rFonts w:ascii="Consolas" w:hAnsi="Consolas"/>
                <w:sz w:val="18"/>
              </w:rPr>
              <w:br w:type="textWrapping"/>
            </w:r>
            <w:r>
              <w:rPr>
                <w:rFonts w:ascii="Consolas" w:hAnsi="Consolas"/>
                <w:sz w:val="18"/>
              </w:rPr>
              <w:t xml:space="preserve">    'DIGILOCKER_COMPLETED',</w:t>
            </w:r>
            <w:r>
              <w:rPr>
                <w:rFonts w:ascii="Consolas" w:hAnsi="Consolas"/>
                <w:sz w:val="18"/>
              </w:rPr>
              <w:br w:type="textWrapping"/>
            </w:r>
            <w:r>
              <w:rPr>
                <w:rFonts w:ascii="Consolas" w:hAnsi="Consolas"/>
                <w:sz w:val="18"/>
              </w:rPr>
              <w:t xml:space="preserve">    'VIDEO_KYC_PENDING',</w:t>
            </w:r>
            <w:r>
              <w:rPr>
                <w:rFonts w:ascii="Consolas" w:hAnsi="Consolas"/>
                <w:sz w:val="18"/>
              </w:rPr>
              <w:br w:type="textWrapping"/>
            </w:r>
            <w:r>
              <w:rPr>
                <w:rFonts w:ascii="Consolas" w:hAnsi="Consolas"/>
                <w:sz w:val="18"/>
              </w:rPr>
              <w:t xml:space="preserve">    'VIDEO_KYC_COMPLETED',</w:t>
            </w:r>
            <w:r>
              <w:rPr>
                <w:rFonts w:ascii="Consolas" w:hAnsi="Consolas"/>
                <w:sz w:val="18"/>
              </w:rPr>
              <w:br w:type="textWrapping"/>
            </w:r>
            <w:r>
              <w:rPr>
                <w:rFonts w:ascii="Consolas" w:hAnsi="Consolas"/>
                <w:sz w:val="18"/>
              </w:rPr>
              <w:t xml:space="preserve">    'UNDER_REVIEW',</w:t>
            </w:r>
            <w:r>
              <w:rPr>
                <w:rFonts w:ascii="Consolas" w:hAnsi="Consolas"/>
                <w:sz w:val="18"/>
              </w:rPr>
              <w:br w:type="textWrapping"/>
            </w:r>
            <w:r>
              <w:rPr>
                <w:rFonts w:ascii="Consolas" w:hAnsi="Consolas"/>
                <w:sz w:val="18"/>
              </w:rPr>
              <w:t xml:space="preserve">    'VERIFIED',</w:t>
            </w:r>
            <w:r>
              <w:rPr>
                <w:rFonts w:ascii="Consolas" w:hAnsi="Consolas"/>
                <w:sz w:val="18"/>
              </w:rPr>
              <w:br w:type="textWrapping"/>
            </w:r>
            <w:r>
              <w:rPr>
                <w:rFonts w:ascii="Consolas" w:hAnsi="Consolas"/>
                <w:sz w:val="18"/>
              </w:rPr>
              <w:t xml:space="preserve">    'REJECTED',</w:t>
            </w:r>
            <w:r>
              <w:rPr>
                <w:rFonts w:ascii="Consolas" w:hAnsi="Consolas"/>
                <w:sz w:val="18"/>
              </w:rPr>
              <w:br w:type="textWrapping"/>
            </w:r>
            <w:r>
              <w:rPr>
                <w:rFonts w:ascii="Consolas" w:hAnsi="Consolas"/>
                <w:sz w:val="18"/>
              </w:rPr>
              <w:t xml:space="preserve">    'RESUBMISSION_REQUIRED'</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CREATE TYPE kyc_rejection_reason AS ENUM (</w:t>
            </w:r>
            <w:r>
              <w:rPr>
                <w:rFonts w:ascii="Consolas" w:hAnsi="Consolas"/>
                <w:sz w:val="18"/>
              </w:rPr>
              <w:br w:type="textWrapping"/>
            </w:r>
            <w:r>
              <w:rPr>
                <w:rFonts w:ascii="Consolas" w:hAnsi="Consolas"/>
                <w:sz w:val="18"/>
              </w:rPr>
              <w:t xml:space="preserve">    'PAN_MISMATCH',</w:t>
            </w:r>
            <w:r>
              <w:rPr>
                <w:rFonts w:ascii="Consolas" w:hAnsi="Consolas"/>
                <w:sz w:val="18"/>
              </w:rPr>
              <w:br w:type="textWrapping"/>
            </w:r>
            <w:r>
              <w:rPr>
                <w:rFonts w:ascii="Consolas" w:hAnsi="Consolas"/>
                <w:sz w:val="18"/>
              </w:rPr>
              <w:t xml:space="preserve">    'NAME_MISMATCH',</w:t>
            </w:r>
            <w:r>
              <w:rPr>
                <w:rFonts w:ascii="Consolas" w:hAnsi="Consolas"/>
                <w:sz w:val="18"/>
              </w:rPr>
              <w:br w:type="textWrapping"/>
            </w:r>
            <w:r>
              <w:rPr>
                <w:rFonts w:ascii="Consolas" w:hAnsi="Consolas"/>
                <w:sz w:val="18"/>
              </w:rPr>
              <w:t xml:space="preserve">    'POOR_DOCUMENT_QUALITY',</w:t>
            </w:r>
            <w:r>
              <w:rPr>
                <w:rFonts w:ascii="Consolas" w:hAnsi="Consolas"/>
                <w:sz w:val="18"/>
              </w:rPr>
              <w:br w:type="textWrapping"/>
            </w:r>
            <w:r>
              <w:rPr>
                <w:rFonts w:ascii="Consolas" w:hAnsi="Consolas"/>
                <w:sz w:val="18"/>
              </w:rPr>
              <w:t xml:space="preserve">    'FAKE_DOCUMENT_SUSPECTED',</w:t>
            </w:r>
            <w:r>
              <w:rPr>
                <w:rFonts w:ascii="Consolas" w:hAnsi="Consolas"/>
                <w:sz w:val="18"/>
              </w:rPr>
              <w:br w:type="textWrapping"/>
            </w:r>
            <w:r>
              <w:rPr>
                <w:rFonts w:ascii="Consolas" w:hAnsi="Consolas"/>
                <w:sz w:val="18"/>
              </w:rPr>
              <w:t xml:space="preserve">    'INCOMPLETE_SUBMISSION',</w:t>
            </w:r>
            <w:r>
              <w:rPr>
                <w:rFonts w:ascii="Consolas" w:hAnsi="Consolas"/>
                <w:sz w:val="18"/>
              </w:rPr>
              <w:br w:type="textWrapping"/>
            </w:r>
            <w:r>
              <w:rPr>
                <w:rFonts w:ascii="Consolas" w:hAnsi="Consolas"/>
                <w:sz w:val="18"/>
              </w:rPr>
              <w:t xml:space="preserve">    'FACE_MISMATCH',</w:t>
            </w:r>
            <w:r>
              <w:rPr>
                <w:rFonts w:ascii="Consolas" w:hAnsi="Consolas"/>
                <w:sz w:val="18"/>
              </w:rPr>
              <w:br w:type="textWrapping"/>
            </w:r>
            <w:r>
              <w:rPr>
                <w:rFonts w:ascii="Consolas" w:hAnsi="Consolas"/>
                <w:sz w:val="18"/>
              </w:rPr>
              <w:t xml:space="preserve">    'ADDRESS_MISMATCH',</w:t>
            </w:r>
            <w:r>
              <w:rPr>
                <w:rFonts w:ascii="Consolas" w:hAnsi="Consolas"/>
                <w:sz w:val="18"/>
              </w:rPr>
              <w:br w:type="textWrapping"/>
            </w:r>
            <w:r>
              <w:rPr>
                <w:rFonts w:ascii="Consolas" w:hAnsi="Consolas"/>
                <w:sz w:val="18"/>
              </w:rPr>
              <w:t xml:space="preserve">    'MINOR_DETECTED',</w:t>
            </w:r>
            <w:r>
              <w:rPr>
                <w:rFonts w:ascii="Consolas" w:hAnsi="Consolas"/>
                <w:sz w:val="18"/>
              </w:rPr>
              <w:br w:type="textWrapping"/>
            </w:r>
            <w:r>
              <w:rPr>
                <w:rFonts w:ascii="Consolas" w:hAnsi="Consolas"/>
                <w:sz w:val="18"/>
              </w:rPr>
              <w:t xml:space="preserve">    'DUPLICATE_PAN',</w:t>
            </w:r>
            <w:r>
              <w:rPr>
                <w:rFonts w:ascii="Consolas" w:hAnsi="Consolas"/>
                <w:sz w:val="18"/>
              </w:rPr>
              <w:br w:type="textWrapping"/>
            </w:r>
            <w:r>
              <w:rPr>
                <w:rFonts w:ascii="Consolas" w:hAnsi="Consolas"/>
                <w:sz w:val="18"/>
              </w:rPr>
              <w:t xml:space="preserve">    'OTHER'</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CREATE TYPE lesson_progress_status AS ENUM (</w:t>
            </w:r>
            <w:r>
              <w:rPr>
                <w:rFonts w:ascii="Consolas" w:hAnsi="Consolas"/>
                <w:sz w:val="18"/>
              </w:rPr>
              <w:br w:type="textWrapping"/>
            </w:r>
            <w:r>
              <w:rPr>
                <w:rFonts w:ascii="Consolas" w:hAnsi="Consolas"/>
                <w:sz w:val="18"/>
              </w:rPr>
              <w:t xml:space="preserve">    'NOT_STARTED',</w:t>
            </w:r>
            <w:r>
              <w:rPr>
                <w:rFonts w:ascii="Consolas" w:hAnsi="Consolas"/>
                <w:sz w:val="18"/>
              </w:rPr>
              <w:br w:type="textWrapping"/>
            </w:r>
            <w:r>
              <w:rPr>
                <w:rFonts w:ascii="Consolas" w:hAnsi="Consolas"/>
                <w:sz w:val="18"/>
              </w:rPr>
              <w:t xml:space="preserve">    'IN_PROGRESS',</w:t>
            </w:r>
            <w:r>
              <w:rPr>
                <w:rFonts w:ascii="Consolas" w:hAnsi="Consolas"/>
                <w:sz w:val="18"/>
              </w:rPr>
              <w:br w:type="textWrapping"/>
            </w:r>
            <w:r>
              <w:rPr>
                <w:rFonts w:ascii="Consolas" w:hAnsi="Consolas"/>
                <w:sz w:val="18"/>
              </w:rPr>
              <w:t xml:space="preserve">    'COMPLETED'</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CREATE TYPE quiz_attempt_status AS ENUM (</w:t>
            </w:r>
            <w:r>
              <w:rPr>
                <w:rFonts w:ascii="Consolas" w:hAnsi="Consolas"/>
                <w:sz w:val="18"/>
              </w:rPr>
              <w:br w:type="textWrapping"/>
            </w:r>
            <w:r>
              <w:rPr>
                <w:rFonts w:ascii="Consolas" w:hAnsi="Consolas"/>
                <w:sz w:val="18"/>
              </w:rPr>
              <w:t xml:space="preserve">    'IN_PROGRESS',</w:t>
            </w:r>
            <w:r>
              <w:rPr>
                <w:rFonts w:ascii="Consolas" w:hAnsi="Consolas"/>
                <w:sz w:val="18"/>
              </w:rPr>
              <w:br w:type="textWrapping"/>
            </w:r>
            <w:r>
              <w:rPr>
                <w:rFonts w:ascii="Consolas" w:hAnsi="Consolas"/>
                <w:sz w:val="18"/>
              </w:rPr>
              <w:t xml:space="preserve">    'PASSED',</w:t>
            </w:r>
            <w:r>
              <w:rPr>
                <w:rFonts w:ascii="Consolas" w:hAnsi="Consolas"/>
                <w:sz w:val="18"/>
              </w:rPr>
              <w:br w:type="textWrapping"/>
            </w:r>
            <w:r>
              <w:rPr>
                <w:rFonts w:ascii="Consolas" w:hAnsi="Consolas"/>
                <w:sz w:val="18"/>
              </w:rPr>
              <w:t xml:space="preserve">    'FAILED',</w:t>
            </w:r>
            <w:r>
              <w:rPr>
                <w:rFonts w:ascii="Consolas" w:hAnsi="Consolas"/>
                <w:sz w:val="18"/>
              </w:rPr>
              <w:br w:type="textWrapping"/>
            </w:r>
            <w:r>
              <w:rPr>
                <w:rFonts w:ascii="Consolas" w:hAnsi="Consolas"/>
                <w:sz w:val="18"/>
              </w:rPr>
              <w:t xml:space="preserve">    'ABANDONED'</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CREATE TYPE order_side AS ENUM ('BUY', 'SELL');</w:t>
            </w:r>
            <w:r>
              <w:rPr>
                <w:rFonts w:ascii="Consolas" w:hAnsi="Consolas"/>
                <w:sz w:val="18"/>
              </w:rPr>
              <w:br w:type="textWrapping"/>
            </w:r>
            <w:r>
              <w:rPr>
                <w:rFonts w:ascii="Consolas" w:hAnsi="Consolas"/>
                <w:sz w:val="18"/>
              </w:rPr>
              <w:t>CREATE TYPE order_type AS ENUM ('MARKET', 'LIMIT', 'SL', 'SL-M');</w:t>
            </w:r>
            <w:r>
              <w:rPr>
                <w:rFonts w:ascii="Consolas" w:hAnsi="Consolas"/>
                <w:sz w:val="18"/>
              </w:rPr>
              <w:br w:type="textWrapping"/>
            </w:r>
            <w:r>
              <w:rPr>
                <w:rFonts w:ascii="Consolas" w:hAnsi="Consolas"/>
                <w:sz w:val="18"/>
              </w:rPr>
              <w:t>CREATE TYPE product_type AS ENUM ('CNC', 'MIS', 'NRML');</w:t>
            </w:r>
            <w:r>
              <w:rPr>
                <w:rFonts w:ascii="Consolas" w:hAnsi="Consolas"/>
                <w:sz w:val="18"/>
              </w:rPr>
              <w:br w:type="textWrapping"/>
            </w:r>
            <w:r>
              <w:rPr>
                <w:rFonts w:ascii="Consolas" w:hAnsi="Consolas"/>
                <w:sz w:val="18"/>
              </w:rPr>
              <w:t>CREATE TYPE order_status AS ENUM ('PENDING', 'OPEN', 'PARTIAL', 'COMPLETE', 'REJECTED', 'CANCELLED');</w:t>
            </w:r>
            <w:r>
              <w:rPr>
                <w:rFonts w:ascii="Consolas" w:hAnsi="Consolas"/>
                <w:sz w:val="18"/>
              </w:rPr>
              <w:br w:type="textWrapping"/>
            </w:r>
            <w:r>
              <w:rPr>
                <w:rFonts w:ascii="Consolas" w:hAnsi="Consolas"/>
                <w:sz w:val="18"/>
              </w:rPr>
              <w:t>CREATE TYPE transaction_type AS ENUM ('CREDIT', 'DEBIT');</w:t>
            </w:r>
            <w:r>
              <w:rPr>
                <w:rFonts w:ascii="Consolas" w:hAnsi="Consolas"/>
                <w:sz w:val="18"/>
              </w:rPr>
              <w:br w:type="textWrapping"/>
            </w:r>
            <w:r>
              <w:rPr>
                <w:rFonts w:ascii="Consolas" w:hAnsi="Consolas"/>
                <w:sz w:val="18"/>
              </w:rPr>
              <w:t>CREATE TYPE mf_transaction_type AS ENUM ('PURCHASE', 'REDEMPTION', 'SIP', 'SWITCH_IN', 'SWITCH_OUT', 'DIVIDEND');</w:t>
            </w:r>
            <w:r>
              <w:rPr>
                <w:rFonts w:ascii="Consolas" w:hAnsi="Consolas"/>
                <w:sz w:val="18"/>
              </w:rPr>
              <w:br w:type="textWrapping"/>
            </w:r>
            <w:r>
              <w:rPr>
                <w:rFonts w:ascii="Consolas" w:hAnsi="Consolas"/>
                <w:sz w:val="18"/>
              </w:rPr>
              <w:t>CREATE TYPE mf_transaction_status AS ENUM ('PENDING', 'SUBMITTED', 'ALLOTTED', 'REJECTED', 'CANCELLED');</w:t>
            </w:r>
            <w:r>
              <w:rPr>
                <w:rFonts w:ascii="Consolas" w:hAnsi="Consolas"/>
                <w:sz w:val="18"/>
              </w:rPr>
              <w:br w:type="textWrapping"/>
            </w:r>
            <w:r>
              <w:rPr>
                <w:rFonts w:ascii="Consolas" w:hAnsi="Consolas"/>
                <w:sz w:val="18"/>
              </w:rPr>
              <w:t>CREATE TYPE sip_status AS ENUM ('ACTIVE', 'PAUSED', 'CANCELLED', 'COMPLETED');</w:t>
            </w:r>
            <w:r>
              <w:rPr>
                <w:rFonts w:ascii="Consolas" w:hAnsi="Consolas"/>
                <w:sz w:val="18"/>
              </w:rPr>
              <w:br w:type="textWrapping"/>
            </w:r>
            <w:r>
              <w:rPr>
                <w:rFonts w:ascii="Consolas" w:hAnsi="Consolas"/>
                <w:sz w:val="18"/>
              </w:rPr>
              <w:t>CREATE TYPE sip_frequency AS ENUM ('MONTHLY', 'WEEKLY', 'QUARTERLY');</w:t>
            </w:r>
            <w:r>
              <w:rPr>
                <w:rFonts w:ascii="Consolas" w:hAnsi="Consolas"/>
                <w:sz w:val="18"/>
              </w:rPr>
              <w:br w:type="textWrapping"/>
            </w:r>
            <w:r>
              <w:rPr>
                <w:rFonts w:ascii="Consolas" w:hAnsi="Consolas"/>
                <w:sz w:val="18"/>
              </w:rPr>
              <w:t>CREATE TYPE notification_channel AS ENUM ('IN_APP', 'SMS', 'EMAIL', 'PUSH');</w:t>
            </w:r>
            <w:r>
              <w:rPr>
                <w:rFonts w:ascii="Consolas" w:hAnsi="Consolas"/>
                <w:sz w:val="18"/>
              </w:rPr>
              <w:br w:type="textWrapping"/>
            </w:r>
            <w:r>
              <w:rPr>
                <w:rFonts w:ascii="Consolas" w:hAnsi="Consolas"/>
                <w:sz w:val="18"/>
              </w:rPr>
              <w:t>CREATE TYPE notification_status AS ENUM ('PENDING', 'SENT', 'DELIVERED', 'READ', 'FAILED');</w:t>
            </w:r>
          </w:p>
        </w:tc>
      </w:tr>
    </w:tbl>
    <w:p w14:paraId="06213554">
      <w:pPr>
        <w:spacing w:before="0" w:after="160"/>
      </w:pPr>
    </w:p>
    <w:p w14:paraId="06FF80A9">
      <w:pPr>
        <w:keepNext/>
        <w:spacing w:before="240" w:after="80"/>
      </w:pPr>
      <w:r>
        <w:rPr>
          <w:rFonts w:ascii="Arial" w:hAnsi="Arial"/>
          <w:b/>
          <w:color w:val="2E6F40"/>
          <w:sz w:val="26"/>
        </w:rPr>
        <w:t>Step 2: Create Master Reference Tables First</w:t>
      </w:r>
    </w:p>
    <w:p w14:paraId="44D91360">
      <w:pPr>
        <w:spacing w:before="0" w:after="120" w:line="276" w:lineRule="auto"/>
      </w:pPr>
      <w:r>
        <w:rPr>
          <w:rFonts w:ascii="Calibri" w:hAnsi="Calibri"/>
          <w:sz w:val="22"/>
        </w:rPr>
        <w:t>Ensure tables containing primary keys (</w:t>
      </w:r>
      <w:r>
        <w:rPr>
          <w:rFonts w:ascii="Consolas" w:hAnsi="Consolas"/>
          <w:color w:val="7A1B1B"/>
          <w:sz w:val="19"/>
        </w:rPr>
        <w:t>users</w:t>
      </w:r>
      <w:r>
        <w:rPr>
          <w:rFonts w:ascii="Calibri" w:hAnsi="Calibri"/>
          <w:sz w:val="22"/>
        </w:rPr>
        <w:t xml:space="preserve">, </w:t>
      </w:r>
      <w:r>
        <w:rPr>
          <w:rFonts w:ascii="Consolas" w:hAnsi="Consolas"/>
          <w:color w:val="7A1B1B"/>
          <w:sz w:val="19"/>
        </w:rPr>
        <w:t>symbols</w:t>
      </w:r>
      <w:r>
        <w:rPr>
          <w:rFonts w:ascii="Calibri" w:hAnsi="Calibri"/>
          <w:sz w:val="22"/>
        </w:rPr>
        <w:t xml:space="preserve">, </w:t>
      </w:r>
      <w:r>
        <w:rPr>
          <w:rFonts w:ascii="Consolas" w:hAnsi="Consolas"/>
          <w:color w:val="7A1B1B"/>
          <w:sz w:val="19"/>
        </w:rPr>
        <w:t>goals</w:t>
      </w:r>
      <w:r>
        <w:rPr>
          <w:rFonts w:ascii="Calibri" w:hAnsi="Calibri"/>
          <w:sz w:val="22"/>
        </w:rPr>
        <w:t>) exist before running queries for tables containing foreign keys (</w:t>
      </w:r>
      <w:r>
        <w:rPr>
          <w:rFonts w:ascii="Consolas" w:hAnsi="Consolas"/>
          <w:color w:val="7A1B1B"/>
          <w:sz w:val="19"/>
        </w:rPr>
        <w:t>orders</w:t>
      </w:r>
      <w:r>
        <w:rPr>
          <w:rFonts w:ascii="Calibri" w:hAnsi="Calibri"/>
          <w:sz w:val="22"/>
        </w:rPr>
        <w:t xml:space="preserve">, </w:t>
      </w:r>
      <w:r>
        <w:rPr>
          <w:rFonts w:ascii="Consolas" w:hAnsi="Consolas"/>
          <w:color w:val="7A1B1B"/>
          <w:sz w:val="19"/>
        </w:rPr>
        <w:t>sips</w:t>
      </w:r>
      <w:r>
        <w:rPr>
          <w:rFonts w:ascii="Calibri" w:hAnsi="Calibri"/>
          <w:sz w:val="22"/>
        </w:rPr>
        <w:t>, etc.) that reference them.</w:t>
      </w:r>
    </w:p>
    <w:p w14:paraId="30EFB1C3">
      <w:pPr>
        <w:keepNext/>
        <w:spacing w:before="240" w:after="80"/>
      </w:pPr>
      <w:r>
        <w:rPr>
          <w:rFonts w:ascii="Arial" w:hAnsi="Arial"/>
          <w:b/>
          <w:color w:val="2E6F40"/>
          <w:sz w:val="26"/>
        </w:rPr>
        <w:t>Step 3: Establish the Foreign Key Constraints for Mutual Funds</w:t>
      </w:r>
    </w:p>
    <w:p w14:paraId="2DC28874">
      <w:pPr>
        <w:spacing w:before="0" w:after="120" w:line="276" w:lineRule="auto"/>
      </w:pPr>
      <w:r>
        <w:rPr>
          <w:rFonts w:ascii="Calibri" w:hAnsi="Calibri"/>
          <w:sz w:val="22"/>
        </w:rPr>
        <w:t xml:space="preserve">Alter the schemas once both </w:t>
      </w:r>
      <w:r>
        <w:rPr>
          <w:rFonts w:ascii="Consolas" w:hAnsi="Consolas"/>
          <w:color w:val="7A1B1B"/>
          <w:sz w:val="19"/>
        </w:rPr>
        <w:t>sips</w:t>
      </w:r>
      <w:r>
        <w:rPr>
          <w:rFonts w:ascii="Calibri" w:hAnsi="Calibri"/>
          <w:sz w:val="22"/>
        </w:rPr>
        <w:t xml:space="preserve"> and </w:t>
      </w:r>
      <w:r>
        <w:rPr>
          <w:rFonts w:ascii="Consolas" w:hAnsi="Consolas"/>
          <w:color w:val="7A1B1B"/>
          <w:sz w:val="19"/>
        </w:rPr>
        <w:t>mf_investments</w:t>
      </w:r>
      <w:r>
        <w:rPr>
          <w:rFonts w:ascii="Calibri" w:hAnsi="Calibri"/>
          <w:sz w:val="22"/>
        </w:rPr>
        <w:t xml:space="preserve"> exist to link them:</w:t>
      </w:r>
    </w:p>
    <w:tbl>
      <w:tblPr>
        <w:tblStyle w:val="12"/>
        <w:tblW w:w="0" w:type="auto"/>
        <w:tblInd w:w="0" w:type="dxa"/>
        <w:tblLayout w:type="autofit"/>
        <w:tblCellMar>
          <w:top w:w="0" w:type="dxa"/>
          <w:left w:w="108" w:type="dxa"/>
          <w:bottom w:w="0" w:type="dxa"/>
          <w:right w:w="108" w:type="dxa"/>
        </w:tblCellMar>
      </w:tblPr>
      <w:tblGrid>
        <w:gridCol w:w="9360"/>
      </w:tblGrid>
      <w:tr w14:paraId="5F9C83DC">
        <w:tblPrEx>
          <w:tblCellMar>
            <w:top w:w="0" w:type="dxa"/>
            <w:left w:w="108" w:type="dxa"/>
            <w:bottom w:w="0" w:type="dxa"/>
            <w:right w:w="108" w:type="dxa"/>
          </w:tblCellMar>
        </w:tblPrEx>
        <w:tc>
          <w:tcPr>
            <w:tcW w:w="9360" w:type="dxa"/>
            <w:tcBorders>
              <w:top w:val="nil"/>
              <w:left w:val="single" w:color="1B365D" w:sz="24" w:space="0"/>
              <w:bottom w:val="nil"/>
              <w:right w:val="nil"/>
            </w:tcBorders>
            <w:shd w:val="clear" w:color="auto" w:fill="F5F5F5"/>
            <w:tcMar>
              <w:top w:w="120" w:type="dxa"/>
              <w:left w:w="180" w:type="dxa"/>
              <w:bottom w:w="120" w:type="dxa"/>
              <w:right w:w="180" w:type="dxa"/>
            </w:tcMar>
          </w:tcPr>
          <w:p w14:paraId="406FFA46">
            <w:pPr>
              <w:spacing w:before="0" w:after="0" w:line="252" w:lineRule="auto"/>
            </w:pPr>
            <w:r>
              <w:rPr>
                <w:rFonts w:ascii="Consolas" w:hAnsi="Consolas"/>
                <w:color w:val="333333"/>
                <w:sz w:val="18"/>
              </w:rPr>
              <w:t>ALTER TABLE mf_investments ADD CONSTRAINT fk_mf_investments_sips FOREIGN KEY (sip_id) REFERENCES sips(id) ON DELETE SET NULL;</w:t>
            </w:r>
          </w:p>
        </w:tc>
      </w:tr>
    </w:tbl>
    <w:p w14:paraId="44D45F1E">
      <w:pPr>
        <w:spacing w:before="0" w:after="160"/>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Noto Serif HK">
    <w:panose1 w:val="02020200000000000000"/>
    <w:charset w:val="88"/>
    <w:family w:val="auto"/>
    <w:pitch w:val="default"/>
    <w:sig w:usb0="20000083" w:usb1="2ADF3C10" w:usb2="00000016" w:usb3="00000000" w:csb0="6012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A6C29">
    <w:pPr>
      <w:pStyle w:val="18"/>
      <w:jc w:val="right"/>
    </w:pPr>
    <w:r>
      <w:rPr>
        <w:rFonts w:ascii="Calibri" w:hAnsi="Calibri"/>
        <w:color w:val="999999"/>
        <w:sz w:val="18"/>
      </w:rPr>
      <w:t xml:space="preserve">Page </w:t>
    </w:r>
    <w:r>
      <w:rPr>
        <w:rFonts w:ascii="Calibri" w:hAnsi="Calibri"/>
        <w:color w:val="999999"/>
        <w:sz w:val="18"/>
      </w:rPr>
      <w:fldChar w:fldCharType="begin"/>
    </w:r>
    <w:r>
      <w:rPr>
        <w:rFonts w:ascii="Calibri" w:hAnsi="Calibri"/>
        <w:color w:val="999999"/>
        <w:sz w:val="18"/>
      </w:rPr>
      <w:instrText xml:space="preserve">PAGE</w:instrText>
    </w:r>
    <w:r>
      <w:rPr>
        <w:rFonts w:ascii="Calibri" w:hAnsi="Calibri"/>
        <w:color w:val="999999"/>
        <w:sz w:val="18"/>
      </w:rPr>
      <w:fldChar w:fldCharType="separate"/>
    </w:r>
    <w:r>
      <w:rPr>
        <w:rFonts w:ascii="Calibri" w:hAnsi="Calibri"/>
        <w:color w:val="99999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9F1CB">
    <w:pPr>
      <w:pStyle w:val="19"/>
      <w:jc w:val="right"/>
    </w:pPr>
    <w:r>
      <w:rPr>
        <w:rFonts w:ascii="Calibri" w:hAnsi="Calibri"/>
        <w:color w:val="999999"/>
        <w:sz w:val="18"/>
      </w:rPr>
      <w:t>PaiseWise Database Schema Documentation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A828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13144</Words>
  <Characters>82018</Characters>
  <Lines>0</Lines>
  <Paragraphs>0</Paragraphs>
  <TotalTime>20</TotalTime>
  <ScaleCrop>false</ScaleCrop>
  <LinksUpToDate>false</LinksUpToDate>
  <CharactersWithSpaces>104183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STARK Potti</cp:lastModifiedBy>
  <dcterms:modified xsi:type="dcterms:W3CDTF">2026-07-31T05:19:07Z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eyJoZGlkIjoiMWIwZWQ3M2YzNDdhZjk3MDBmZWI5YWVhNWI1N2EzZjEiLCJ1c2VySWQiOiI1Njc2NTMxODEyNDkifQ==</vt:lpwstr>
  </property>
  <property fmtid="{D5CDD505-2E9C-101B-9397-08002B2CF9AE}" pid="3" name="KSOProductBuildVer">
    <vt:lpwstr>1033-12.1.0.28032</vt:lpwstr>
  </property>
  <property fmtid="{D5CDD505-2E9C-101B-9397-08002B2CF9AE}" pid="4" name="ICV">
    <vt:lpwstr>BE4791E36E9F44279EC42C3C4F541BCF_12</vt:lpwstr>
  </property>
</Properties>
</file>